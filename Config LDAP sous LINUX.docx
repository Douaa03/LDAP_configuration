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38FE58">
      <w:pPr>
        <w:pStyle w:val="8"/>
        <w:spacing w:before="51"/>
        <w:rPr>
          <w:sz w:val="20"/>
        </w:rPr>
      </w:pPr>
    </w:p>
    <w:p w14:paraId="65C52D3A">
      <w:pPr>
        <w:pStyle w:val="3"/>
        <w:spacing w:before="67"/>
      </w:pPr>
      <w:r>
        <w:t>Description</w:t>
      </w:r>
      <w:r>
        <w:rPr>
          <w:spacing w:val="-5"/>
        </w:rPr>
        <w:t xml:space="preserve"> </w:t>
      </w:r>
      <w:r>
        <w:t>du</w:t>
      </w:r>
      <w:r>
        <w:rPr>
          <w:spacing w:val="1"/>
        </w:rPr>
        <w:t xml:space="preserve"> </w:t>
      </w:r>
      <w:r>
        <w:rPr>
          <w:spacing w:val="-2"/>
        </w:rPr>
        <w:t>Projet</w:t>
      </w:r>
    </w:p>
    <w:p w14:paraId="7B064CA2">
      <w:pPr>
        <w:pStyle w:val="8"/>
        <w:ind w:left="991" w:right="773"/>
      </w:pPr>
      <w:r>
        <w:t>Le projet</w:t>
      </w:r>
      <w:r>
        <w:rPr>
          <w:spacing w:val="-3"/>
        </w:rPr>
        <w:t xml:space="preserve"> </w:t>
      </w:r>
      <w:r>
        <w:t>consiste</w:t>
      </w:r>
      <w:r>
        <w:rPr>
          <w:spacing w:val="-4"/>
        </w:rPr>
        <w:t xml:space="preserve"> </w:t>
      </w:r>
      <w:r>
        <w:t>à</w:t>
      </w:r>
      <w:r>
        <w:rPr>
          <w:spacing w:val="-4"/>
        </w:rPr>
        <w:t xml:space="preserve"> </w:t>
      </w:r>
      <w:r>
        <w:t>configurer</w:t>
      </w:r>
      <w:r>
        <w:rPr>
          <w:spacing w:val="-2"/>
        </w:rPr>
        <w:t xml:space="preserve"> </w:t>
      </w:r>
      <w:r>
        <w:t>une</w:t>
      </w:r>
      <w:r>
        <w:rPr>
          <w:spacing w:val="-4"/>
        </w:rPr>
        <w:t xml:space="preserve"> </w:t>
      </w:r>
      <w:r>
        <w:t>infrastructure</w:t>
      </w:r>
      <w:r>
        <w:rPr>
          <w:spacing w:val="-2"/>
        </w:rPr>
        <w:t xml:space="preserve"> </w:t>
      </w:r>
      <w:r>
        <w:t>réseau</w:t>
      </w:r>
      <w:r>
        <w:rPr>
          <w:spacing w:val="-3"/>
        </w:rPr>
        <w:t xml:space="preserve"> </w:t>
      </w:r>
      <w:r>
        <w:t>virtuelle</w:t>
      </w:r>
      <w:r>
        <w:rPr>
          <w:spacing w:val="-4"/>
        </w:rPr>
        <w:t xml:space="preserve"> </w:t>
      </w:r>
      <w:r>
        <w:t>utilisant</w:t>
      </w:r>
      <w:r>
        <w:rPr>
          <w:spacing w:val="-3"/>
        </w:rPr>
        <w:t xml:space="preserve"> </w:t>
      </w:r>
      <w:r>
        <w:t>plusieurs</w:t>
      </w:r>
      <w:r>
        <w:rPr>
          <w:spacing w:val="-3"/>
        </w:rPr>
        <w:t xml:space="preserve"> </w:t>
      </w:r>
      <w:r>
        <w:t>machines</w:t>
      </w:r>
      <w:r>
        <w:rPr>
          <w:spacing w:val="-1"/>
        </w:rPr>
        <w:t xml:space="preserve"> </w:t>
      </w:r>
      <w:r>
        <w:t>virtuelles pour simuler un environnement de production. L'objectif principal est de mettre en place un serveur LDAP</w:t>
      </w:r>
      <w:r>
        <w:rPr>
          <w:spacing w:val="-2"/>
        </w:rPr>
        <w:t xml:space="preserve"> </w:t>
      </w:r>
      <w:r>
        <w:t>central</w:t>
      </w:r>
      <w:r>
        <w:rPr>
          <w:spacing w:val="-2"/>
        </w:rPr>
        <w:t xml:space="preserve"> </w:t>
      </w:r>
      <w:r>
        <w:t>pour</w:t>
      </w:r>
      <w:r>
        <w:rPr>
          <w:spacing w:val="-1"/>
        </w:rPr>
        <w:t xml:space="preserve"> </w:t>
      </w:r>
      <w:r>
        <w:t>gérer</w:t>
      </w:r>
      <w:r>
        <w:rPr>
          <w:spacing w:val="-1"/>
        </w:rPr>
        <w:t xml:space="preserve"> </w:t>
      </w:r>
      <w:r>
        <w:t>l'authentification</w:t>
      </w:r>
      <w:r>
        <w:rPr>
          <w:spacing w:val="-2"/>
        </w:rPr>
        <w:t xml:space="preserve"> </w:t>
      </w:r>
      <w:r>
        <w:t>et la</w:t>
      </w:r>
      <w:r>
        <w:rPr>
          <w:spacing w:val="-3"/>
        </w:rPr>
        <w:t xml:space="preserve"> </w:t>
      </w:r>
      <w:r>
        <w:t>configuration</w:t>
      </w:r>
      <w:r>
        <w:rPr>
          <w:spacing w:val="-2"/>
        </w:rPr>
        <w:t xml:space="preserve"> </w:t>
      </w:r>
      <w:r>
        <w:t>des services DNS,</w:t>
      </w:r>
      <w:r>
        <w:rPr>
          <w:spacing w:val="-2"/>
        </w:rPr>
        <w:t xml:space="preserve"> </w:t>
      </w:r>
      <w:r>
        <w:t>DHCP,</w:t>
      </w:r>
      <w:r>
        <w:rPr>
          <w:spacing w:val="-5"/>
        </w:rPr>
        <w:t xml:space="preserve"> </w:t>
      </w:r>
      <w:r>
        <w:t>HTTP</w:t>
      </w:r>
      <w:r>
        <w:rPr>
          <w:spacing w:val="-2"/>
        </w:rPr>
        <w:t xml:space="preserve"> </w:t>
      </w:r>
      <w:r>
        <w:t>et FTP. Ce projet est réalisé dans le cadre du cours de Réseaux Informatique de la première année CI GSTR à l'École Nationale des Sciences Appliquées de Safi, Université Cadi Ayyad.</w:t>
      </w:r>
    </w:p>
    <w:p w14:paraId="3D333081">
      <w:pPr>
        <w:pStyle w:val="8"/>
        <w:spacing w:before="274"/>
      </w:pPr>
    </w:p>
    <w:p w14:paraId="26AFDA72">
      <w:pPr>
        <w:pStyle w:val="3"/>
        <w:spacing w:before="1"/>
      </w:pPr>
      <w:r>
        <w:rPr>
          <w:spacing w:val="-2"/>
        </w:rPr>
        <w:t>Introduction</w:t>
      </w:r>
    </w:p>
    <w:p w14:paraId="15B3B25C">
      <w:pPr>
        <w:pStyle w:val="4"/>
        <w:spacing w:before="1"/>
      </w:pPr>
      <w:r>
        <w:rPr>
          <w:color w:val="0000FF"/>
        </w:rPr>
        <w:t>Contexte</w:t>
      </w:r>
      <w:r>
        <w:rPr>
          <w:color w:val="0000FF"/>
          <w:spacing w:val="-7"/>
        </w:rPr>
        <w:t xml:space="preserve"> </w:t>
      </w:r>
      <w:r>
        <w:rPr>
          <w:color w:val="0000FF"/>
        </w:rPr>
        <w:t>et</w:t>
      </w:r>
      <w:r>
        <w:rPr>
          <w:color w:val="0000FF"/>
          <w:spacing w:val="-4"/>
        </w:rPr>
        <w:t xml:space="preserve"> </w:t>
      </w:r>
      <w:r>
        <w:rPr>
          <w:color w:val="0000FF"/>
        </w:rPr>
        <w:t>Motivation</w:t>
      </w:r>
      <w:r>
        <w:rPr>
          <w:color w:val="0000FF"/>
          <w:spacing w:val="-4"/>
        </w:rPr>
        <w:t xml:space="preserve"> </w:t>
      </w:r>
      <w:r>
        <w:rPr>
          <w:color w:val="0000FF"/>
        </w:rPr>
        <w:t>du</w:t>
      </w:r>
      <w:r>
        <w:rPr>
          <w:color w:val="0000FF"/>
          <w:spacing w:val="-4"/>
        </w:rPr>
        <w:t xml:space="preserve"> </w:t>
      </w:r>
      <w:r>
        <w:rPr>
          <w:color w:val="0000FF"/>
          <w:spacing w:val="-2"/>
        </w:rPr>
        <w:t>Projet:</w:t>
      </w:r>
    </w:p>
    <w:p w14:paraId="5ACC9976">
      <w:pPr>
        <w:pStyle w:val="8"/>
        <w:ind w:left="991" w:right="773"/>
      </w:pPr>
      <w:r>
        <w:t>Dans le contexte actuel des réseaux informatiques, la gestion centralisée des services et des authentifications est essentielle pour assurer la sécurité, la cohérence et l'efficacité des systèmes informatiques.</w:t>
      </w:r>
      <w:r>
        <w:rPr>
          <w:spacing w:val="-2"/>
        </w:rPr>
        <w:t xml:space="preserve"> </w:t>
      </w:r>
      <w:r>
        <w:t>Les</w:t>
      </w:r>
      <w:r>
        <w:rPr>
          <w:spacing w:val="-4"/>
        </w:rPr>
        <w:t xml:space="preserve"> </w:t>
      </w:r>
      <w:r>
        <w:t>serveurs</w:t>
      </w:r>
      <w:r>
        <w:rPr>
          <w:spacing w:val="-4"/>
        </w:rPr>
        <w:t xml:space="preserve"> </w:t>
      </w:r>
      <w:r>
        <w:t>LDAP</w:t>
      </w:r>
      <w:r>
        <w:rPr>
          <w:spacing w:val="-4"/>
        </w:rPr>
        <w:t xml:space="preserve"> </w:t>
      </w:r>
      <w:r>
        <w:t>(Lightweight</w:t>
      </w:r>
      <w:r>
        <w:rPr>
          <w:spacing w:val="-2"/>
        </w:rPr>
        <w:t xml:space="preserve"> </w:t>
      </w:r>
      <w:r>
        <w:t>Directory</w:t>
      </w:r>
      <w:r>
        <w:rPr>
          <w:spacing w:val="-2"/>
        </w:rPr>
        <w:t xml:space="preserve"> </w:t>
      </w:r>
      <w:r>
        <w:t>Access</w:t>
      </w:r>
      <w:r>
        <w:rPr>
          <w:spacing w:val="-4"/>
        </w:rPr>
        <w:t xml:space="preserve"> </w:t>
      </w:r>
      <w:r>
        <w:t>Protocol)</w:t>
      </w:r>
      <w:r>
        <w:rPr>
          <w:spacing w:val="-5"/>
        </w:rPr>
        <w:t xml:space="preserve"> </w:t>
      </w:r>
      <w:r>
        <w:t>jouent</w:t>
      </w:r>
      <w:r>
        <w:rPr>
          <w:spacing w:val="-4"/>
        </w:rPr>
        <w:t xml:space="preserve"> </w:t>
      </w:r>
      <w:r>
        <w:t>un</w:t>
      </w:r>
      <w:r>
        <w:rPr>
          <w:spacing w:val="-4"/>
        </w:rPr>
        <w:t xml:space="preserve"> </w:t>
      </w:r>
      <w:r>
        <w:t>rôle</w:t>
      </w:r>
      <w:r>
        <w:rPr>
          <w:spacing w:val="-5"/>
        </w:rPr>
        <w:t xml:space="preserve"> </w:t>
      </w:r>
      <w:r>
        <w:t>crucial</w:t>
      </w:r>
      <w:r>
        <w:rPr>
          <w:spacing w:val="-2"/>
        </w:rPr>
        <w:t xml:space="preserve"> </w:t>
      </w:r>
      <w:r>
        <w:t xml:space="preserve">en centralisant les informations d'authentification, ce qui simplifie l'administration des réseaux et des </w:t>
      </w:r>
      <w:r>
        <w:rPr>
          <w:spacing w:val="-2"/>
        </w:rPr>
        <w:t>services.</w:t>
      </w:r>
    </w:p>
    <w:p w14:paraId="0E7A53D6">
      <w:pPr>
        <w:pStyle w:val="8"/>
        <w:ind w:left="991" w:right="773"/>
      </w:pPr>
      <w:r>
        <w:t>La motivation</w:t>
      </w:r>
      <w:r>
        <w:rPr>
          <w:spacing w:val="-5"/>
        </w:rPr>
        <w:t xml:space="preserve"> </w:t>
      </w:r>
      <w:r>
        <w:t>principale</w:t>
      </w:r>
      <w:r>
        <w:rPr>
          <w:spacing w:val="-2"/>
        </w:rPr>
        <w:t xml:space="preserve"> </w:t>
      </w:r>
      <w:r>
        <w:t>de</w:t>
      </w:r>
      <w:r>
        <w:rPr>
          <w:spacing w:val="-3"/>
        </w:rPr>
        <w:t xml:space="preserve"> </w:t>
      </w:r>
      <w:r>
        <w:t>ce</w:t>
      </w:r>
      <w:r>
        <w:rPr>
          <w:spacing w:val="-2"/>
        </w:rPr>
        <w:t xml:space="preserve"> </w:t>
      </w:r>
      <w:r>
        <w:t>projet</w:t>
      </w:r>
      <w:r>
        <w:rPr>
          <w:spacing w:val="-3"/>
        </w:rPr>
        <w:t xml:space="preserve"> </w:t>
      </w:r>
      <w:r>
        <w:t>est</w:t>
      </w:r>
      <w:r>
        <w:rPr>
          <w:spacing w:val="-3"/>
        </w:rPr>
        <w:t xml:space="preserve"> </w:t>
      </w:r>
      <w:r>
        <w:t>de</w:t>
      </w:r>
      <w:r>
        <w:rPr>
          <w:spacing w:val="-2"/>
        </w:rPr>
        <w:t xml:space="preserve"> </w:t>
      </w:r>
      <w:r>
        <w:t>simuler</w:t>
      </w:r>
      <w:r>
        <w:rPr>
          <w:spacing w:val="-6"/>
        </w:rPr>
        <w:t xml:space="preserve"> </w:t>
      </w:r>
      <w:r>
        <w:t>un</w:t>
      </w:r>
      <w:r>
        <w:rPr>
          <w:spacing w:val="-3"/>
        </w:rPr>
        <w:t xml:space="preserve"> </w:t>
      </w:r>
      <w:r>
        <w:t>environnement</w:t>
      </w:r>
      <w:r>
        <w:rPr>
          <w:spacing w:val="-3"/>
        </w:rPr>
        <w:t xml:space="preserve"> </w:t>
      </w:r>
      <w:r>
        <w:t>de</w:t>
      </w:r>
      <w:r>
        <w:rPr>
          <w:spacing w:val="-2"/>
        </w:rPr>
        <w:t xml:space="preserve"> </w:t>
      </w:r>
      <w:r>
        <w:t>production</w:t>
      </w:r>
      <w:r>
        <w:rPr>
          <w:spacing w:val="-3"/>
        </w:rPr>
        <w:t xml:space="preserve"> </w:t>
      </w:r>
      <w:r>
        <w:t>réel</w:t>
      </w:r>
      <w:r>
        <w:rPr>
          <w:spacing w:val="-3"/>
        </w:rPr>
        <w:t xml:space="preserve"> </w:t>
      </w:r>
      <w:r>
        <w:t>en</w:t>
      </w:r>
      <w:r>
        <w:rPr>
          <w:spacing w:val="-3"/>
        </w:rPr>
        <w:t xml:space="preserve"> </w:t>
      </w:r>
      <w:r>
        <w:t>mettant</w:t>
      </w:r>
      <w:r>
        <w:rPr>
          <w:spacing w:val="-3"/>
        </w:rPr>
        <w:t xml:space="preserve"> </w:t>
      </w:r>
      <w:r>
        <w:t>en place une infrastructure réseau virtuelle intégrant plusieurs services critiques tels que DNS, DHCP, HTTP et FTP, tous centralisés et gérés par un serveur LDAP. Ce projet est réalisé dans le cadre du module de Réseaux Informatiques de la première année CI GTR à l'École Nationale des Sciences Appliquées de Safi.</w:t>
      </w:r>
    </w:p>
    <w:p w14:paraId="04EBD317">
      <w:pPr>
        <w:pStyle w:val="8"/>
      </w:pPr>
    </w:p>
    <w:p w14:paraId="6E7CF0F6">
      <w:pPr>
        <w:pStyle w:val="4"/>
        <w:spacing w:before="1" w:line="240" w:lineRule="auto"/>
      </w:pPr>
      <w:r>
        <w:rPr>
          <w:color w:val="0000FF"/>
        </w:rPr>
        <w:t>Objectifs</w:t>
      </w:r>
      <w:r>
        <w:rPr>
          <w:color w:val="0000FF"/>
          <w:spacing w:val="-6"/>
        </w:rPr>
        <w:t xml:space="preserve"> </w:t>
      </w:r>
      <w:r>
        <w:rPr>
          <w:color w:val="0000FF"/>
          <w:spacing w:val="-2"/>
        </w:rPr>
        <w:t>Spécifiques:</w:t>
      </w:r>
    </w:p>
    <w:p w14:paraId="25475014">
      <w:pPr>
        <w:pStyle w:val="11"/>
        <w:numPr>
          <w:ilvl w:val="0"/>
          <w:numId w:val="1"/>
        </w:numPr>
        <w:tabs>
          <w:tab w:val="left" w:pos="1231"/>
        </w:tabs>
        <w:spacing w:before="1" w:after="0" w:line="240" w:lineRule="auto"/>
        <w:ind w:left="991" w:right="848" w:firstLine="0"/>
        <w:jc w:val="left"/>
        <w:rPr>
          <w:sz w:val="24"/>
        </w:rPr>
      </w:pPr>
      <w:r>
        <w:rPr>
          <w:b/>
          <w:sz w:val="24"/>
        </w:rPr>
        <w:t>Installer</w:t>
      </w:r>
      <w:r>
        <w:rPr>
          <w:b/>
          <w:spacing w:val="-4"/>
          <w:sz w:val="24"/>
        </w:rPr>
        <w:t xml:space="preserve"> </w:t>
      </w:r>
      <w:r>
        <w:rPr>
          <w:b/>
          <w:sz w:val="24"/>
        </w:rPr>
        <w:t>et</w:t>
      </w:r>
      <w:r>
        <w:rPr>
          <w:b/>
          <w:spacing w:val="-2"/>
          <w:sz w:val="24"/>
        </w:rPr>
        <w:t xml:space="preserve"> </w:t>
      </w:r>
      <w:r>
        <w:rPr>
          <w:b/>
          <w:sz w:val="24"/>
        </w:rPr>
        <w:t>configurer</w:t>
      </w:r>
      <w:r>
        <w:rPr>
          <w:b/>
          <w:spacing w:val="-2"/>
          <w:sz w:val="24"/>
        </w:rPr>
        <w:t xml:space="preserve"> </w:t>
      </w:r>
      <w:r>
        <w:rPr>
          <w:b/>
          <w:sz w:val="24"/>
        </w:rPr>
        <w:t>un</w:t>
      </w:r>
      <w:r>
        <w:rPr>
          <w:b/>
          <w:spacing w:val="-5"/>
          <w:sz w:val="24"/>
        </w:rPr>
        <w:t xml:space="preserve"> </w:t>
      </w:r>
      <w:r>
        <w:rPr>
          <w:b/>
          <w:sz w:val="24"/>
        </w:rPr>
        <w:t>serveur</w:t>
      </w:r>
      <w:r>
        <w:rPr>
          <w:b/>
          <w:spacing w:val="-4"/>
          <w:sz w:val="24"/>
        </w:rPr>
        <w:t xml:space="preserve"> </w:t>
      </w:r>
      <w:r>
        <w:rPr>
          <w:b/>
          <w:sz w:val="24"/>
        </w:rPr>
        <w:t>LDAP</w:t>
      </w:r>
      <w:r>
        <w:rPr>
          <w:b/>
          <w:spacing w:val="-4"/>
          <w:sz w:val="24"/>
        </w:rPr>
        <w:t xml:space="preserve"> </w:t>
      </w:r>
      <w:r>
        <w:rPr>
          <w:b/>
          <w:sz w:val="24"/>
        </w:rPr>
        <w:t>(VM1) :</w:t>
      </w:r>
      <w:r>
        <w:rPr>
          <w:b/>
          <w:spacing w:val="-4"/>
          <w:sz w:val="24"/>
        </w:rPr>
        <w:t xml:space="preserve"> </w:t>
      </w:r>
      <w:r>
        <w:rPr>
          <w:sz w:val="24"/>
        </w:rPr>
        <w:t>Utiliser</w:t>
      </w:r>
      <w:r>
        <w:rPr>
          <w:spacing w:val="-4"/>
          <w:sz w:val="24"/>
        </w:rPr>
        <w:t xml:space="preserve"> </w:t>
      </w:r>
      <w:r>
        <w:rPr>
          <w:sz w:val="24"/>
        </w:rPr>
        <w:t>OpenLDAP</w:t>
      </w:r>
      <w:r>
        <w:rPr>
          <w:spacing w:val="-5"/>
          <w:sz w:val="24"/>
        </w:rPr>
        <w:t xml:space="preserve"> </w:t>
      </w:r>
      <w:r>
        <w:rPr>
          <w:sz w:val="24"/>
        </w:rPr>
        <w:t>pour</w:t>
      </w:r>
      <w:r>
        <w:rPr>
          <w:spacing w:val="-2"/>
          <w:sz w:val="24"/>
        </w:rPr>
        <w:t xml:space="preserve"> </w:t>
      </w:r>
      <w:r>
        <w:rPr>
          <w:sz w:val="24"/>
        </w:rPr>
        <w:t>centraliser</w:t>
      </w:r>
      <w:r>
        <w:rPr>
          <w:spacing w:val="-2"/>
          <w:sz w:val="24"/>
        </w:rPr>
        <w:t xml:space="preserve"> </w:t>
      </w:r>
      <w:r>
        <w:rPr>
          <w:sz w:val="24"/>
        </w:rPr>
        <w:t>le</w:t>
      </w:r>
      <w:r>
        <w:rPr>
          <w:spacing w:val="-4"/>
          <w:sz w:val="24"/>
        </w:rPr>
        <w:t xml:space="preserve"> </w:t>
      </w:r>
      <w:r>
        <w:rPr>
          <w:sz w:val="24"/>
        </w:rPr>
        <w:t>stockage des informations d'authentification et de configuration.</w:t>
      </w:r>
    </w:p>
    <w:p w14:paraId="334EB74F">
      <w:pPr>
        <w:pStyle w:val="8"/>
      </w:pPr>
    </w:p>
    <w:p w14:paraId="03109445">
      <w:pPr>
        <w:pStyle w:val="11"/>
        <w:numPr>
          <w:ilvl w:val="0"/>
          <w:numId w:val="1"/>
        </w:numPr>
        <w:tabs>
          <w:tab w:val="left" w:pos="1231"/>
        </w:tabs>
        <w:spacing w:before="0" w:after="0" w:line="240" w:lineRule="auto"/>
        <w:ind w:left="991" w:right="1380" w:firstLine="0"/>
        <w:jc w:val="left"/>
        <w:rPr>
          <w:sz w:val="24"/>
        </w:rPr>
      </w:pPr>
      <w:r>
        <w:rPr>
          <w:b/>
          <w:sz w:val="24"/>
        </w:rPr>
        <w:t>Configurer</w:t>
      </w:r>
      <w:r>
        <w:rPr>
          <w:b/>
          <w:spacing w:val="-2"/>
          <w:sz w:val="24"/>
        </w:rPr>
        <w:t xml:space="preserve"> </w:t>
      </w:r>
      <w:r>
        <w:rPr>
          <w:b/>
          <w:sz w:val="24"/>
        </w:rPr>
        <w:t>un</w:t>
      </w:r>
      <w:r>
        <w:rPr>
          <w:b/>
          <w:spacing w:val="-5"/>
          <w:sz w:val="24"/>
        </w:rPr>
        <w:t xml:space="preserve"> </w:t>
      </w:r>
      <w:r>
        <w:rPr>
          <w:b/>
          <w:sz w:val="24"/>
        </w:rPr>
        <w:t>serveur</w:t>
      </w:r>
      <w:r>
        <w:rPr>
          <w:b/>
          <w:spacing w:val="-4"/>
          <w:sz w:val="24"/>
        </w:rPr>
        <w:t xml:space="preserve"> </w:t>
      </w:r>
      <w:r>
        <w:rPr>
          <w:b/>
          <w:sz w:val="24"/>
        </w:rPr>
        <w:t>DNS</w:t>
      </w:r>
      <w:r>
        <w:rPr>
          <w:b/>
          <w:spacing w:val="-3"/>
          <w:sz w:val="24"/>
        </w:rPr>
        <w:t xml:space="preserve"> </w:t>
      </w:r>
      <w:r>
        <w:rPr>
          <w:b/>
          <w:sz w:val="24"/>
        </w:rPr>
        <w:t>(VM2) :</w:t>
      </w:r>
      <w:r>
        <w:rPr>
          <w:b/>
          <w:spacing w:val="-4"/>
          <w:sz w:val="24"/>
        </w:rPr>
        <w:t xml:space="preserve"> </w:t>
      </w:r>
      <w:r>
        <w:rPr>
          <w:sz w:val="24"/>
        </w:rPr>
        <w:t>Utiliser</w:t>
      </w:r>
      <w:r>
        <w:rPr>
          <w:spacing w:val="-4"/>
          <w:sz w:val="24"/>
        </w:rPr>
        <w:t xml:space="preserve"> </w:t>
      </w:r>
      <w:r>
        <w:rPr>
          <w:sz w:val="24"/>
        </w:rPr>
        <w:t>Bind</w:t>
      </w:r>
      <w:r>
        <w:rPr>
          <w:spacing w:val="-3"/>
          <w:sz w:val="24"/>
        </w:rPr>
        <w:t xml:space="preserve"> </w:t>
      </w:r>
      <w:r>
        <w:rPr>
          <w:sz w:val="24"/>
        </w:rPr>
        <w:t>pour</w:t>
      </w:r>
      <w:r>
        <w:rPr>
          <w:spacing w:val="-4"/>
          <w:sz w:val="24"/>
        </w:rPr>
        <w:t xml:space="preserve"> </w:t>
      </w:r>
      <w:r>
        <w:rPr>
          <w:sz w:val="24"/>
        </w:rPr>
        <w:t>la</w:t>
      </w:r>
      <w:r>
        <w:rPr>
          <w:spacing w:val="-2"/>
          <w:sz w:val="24"/>
        </w:rPr>
        <w:t xml:space="preserve"> </w:t>
      </w:r>
      <w:r>
        <w:rPr>
          <w:sz w:val="24"/>
        </w:rPr>
        <w:t>résolution</w:t>
      </w:r>
      <w:r>
        <w:rPr>
          <w:spacing w:val="-3"/>
          <w:sz w:val="24"/>
        </w:rPr>
        <w:t xml:space="preserve"> </w:t>
      </w:r>
      <w:r>
        <w:rPr>
          <w:sz w:val="24"/>
        </w:rPr>
        <w:t>des</w:t>
      </w:r>
      <w:r>
        <w:rPr>
          <w:spacing w:val="-3"/>
          <w:sz w:val="24"/>
        </w:rPr>
        <w:t xml:space="preserve"> </w:t>
      </w:r>
      <w:r>
        <w:rPr>
          <w:sz w:val="24"/>
        </w:rPr>
        <w:t>noms</w:t>
      </w:r>
      <w:r>
        <w:rPr>
          <w:spacing w:val="-3"/>
          <w:sz w:val="24"/>
        </w:rPr>
        <w:t xml:space="preserve"> </w:t>
      </w:r>
      <w:r>
        <w:rPr>
          <w:sz w:val="24"/>
        </w:rPr>
        <w:t>de</w:t>
      </w:r>
      <w:r>
        <w:rPr>
          <w:spacing w:val="-4"/>
          <w:sz w:val="24"/>
        </w:rPr>
        <w:t xml:space="preserve"> </w:t>
      </w:r>
      <w:r>
        <w:rPr>
          <w:sz w:val="24"/>
        </w:rPr>
        <w:t>domaine</w:t>
      </w:r>
      <w:r>
        <w:rPr>
          <w:spacing w:val="-4"/>
          <w:sz w:val="24"/>
        </w:rPr>
        <w:t xml:space="preserve"> </w:t>
      </w:r>
      <w:r>
        <w:rPr>
          <w:sz w:val="24"/>
        </w:rPr>
        <w:t>et intégrer LDAP pour stocker les informations de zone.</w:t>
      </w:r>
    </w:p>
    <w:p w14:paraId="42C41E0E">
      <w:pPr>
        <w:pStyle w:val="8"/>
      </w:pPr>
    </w:p>
    <w:p w14:paraId="626DBFC8">
      <w:pPr>
        <w:pStyle w:val="11"/>
        <w:numPr>
          <w:ilvl w:val="0"/>
          <w:numId w:val="1"/>
        </w:numPr>
        <w:tabs>
          <w:tab w:val="left" w:pos="1231"/>
        </w:tabs>
        <w:spacing w:before="0" w:after="0" w:line="240" w:lineRule="auto"/>
        <w:ind w:left="991" w:right="1600" w:firstLine="0"/>
        <w:jc w:val="left"/>
        <w:rPr>
          <w:sz w:val="24"/>
        </w:rPr>
      </w:pPr>
      <w:r>
        <w:rPr>
          <w:b/>
          <w:sz w:val="24"/>
        </w:rPr>
        <w:t>Mettre</w:t>
      </w:r>
      <w:r>
        <w:rPr>
          <w:b/>
          <w:spacing w:val="-2"/>
          <w:sz w:val="24"/>
        </w:rPr>
        <w:t xml:space="preserve"> </w:t>
      </w:r>
      <w:r>
        <w:rPr>
          <w:b/>
          <w:sz w:val="24"/>
        </w:rPr>
        <w:t>en</w:t>
      </w:r>
      <w:r>
        <w:rPr>
          <w:b/>
          <w:spacing w:val="-3"/>
          <w:sz w:val="24"/>
        </w:rPr>
        <w:t xml:space="preserve"> </w:t>
      </w:r>
      <w:r>
        <w:rPr>
          <w:b/>
          <w:sz w:val="24"/>
        </w:rPr>
        <w:t>place</w:t>
      </w:r>
      <w:r>
        <w:rPr>
          <w:b/>
          <w:spacing w:val="-2"/>
          <w:sz w:val="24"/>
        </w:rPr>
        <w:t xml:space="preserve"> </w:t>
      </w:r>
      <w:r>
        <w:rPr>
          <w:b/>
          <w:sz w:val="24"/>
        </w:rPr>
        <w:t>un</w:t>
      </w:r>
      <w:r>
        <w:rPr>
          <w:b/>
          <w:spacing w:val="-5"/>
          <w:sz w:val="24"/>
        </w:rPr>
        <w:t xml:space="preserve"> </w:t>
      </w:r>
      <w:r>
        <w:rPr>
          <w:b/>
          <w:sz w:val="24"/>
        </w:rPr>
        <w:t>serveur</w:t>
      </w:r>
      <w:r>
        <w:rPr>
          <w:b/>
          <w:spacing w:val="-4"/>
          <w:sz w:val="24"/>
        </w:rPr>
        <w:t xml:space="preserve"> </w:t>
      </w:r>
      <w:r>
        <w:rPr>
          <w:b/>
          <w:sz w:val="24"/>
        </w:rPr>
        <w:t>DHCP</w:t>
      </w:r>
      <w:r>
        <w:rPr>
          <w:b/>
          <w:spacing w:val="-4"/>
          <w:sz w:val="24"/>
        </w:rPr>
        <w:t xml:space="preserve"> </w:t>
      </w:r>
      <w:r>
        <w:rPr>
          <w:b/>
          <w:sz w:val="24"/>
        </w:rPr>
        <w:t>(VM2)</w:t>
      </w:r>
      <w:r>
        <w:rPr>
          <w:b/>
          <w:spacing w:val="-2"/>
          <w:sz w:val="24"/>
        </w:rPr>
        <w:t xml:space="preserve"> </w:t>
      </w:r>
      <w:r>
        <w:rPr>
          <w:b/>
          <w:sz w:val="24"/>
        </w:rPr>
        <w:t>:</w:t>
      </w:r>
      <w:r>
        <w:rPr>
          <w:b/>
          <w:spacing w:val="-2"/>
          <w:sz w:val="24"/>
        </w:rPr>
        <w:t xml:space="preserve"> </w:t>
      </w:r>
      <w:r>
        <w:rPr>
          <w:sz w:val="24"/>
        </w:rPr>
        <w:t>Configurer</w:t>
      </w:r>
      <w:r>
        <w:rPr>
          <w:spacing w:val="-4"/>
          <w:sz w:val="24"/>
        </w:rPr>
        <w:t xml:space="preserve"> </w:t>
      </w:r>
      <w:r>
        <w:rPr>
          <w:sz w:val="24"/>
        </w:rPr>
        <w:t>un</w:t>
      </w:r>
      <w:r>
        <w:rPr>
          <w:spacing w:val="-3"/>
          <w:sz w:val="24"/>
        </w:rPr>
        <w:t xml:space="preserve"> </w:t>
      </w:r>
      <w:r>
        <w:rPr>
          <w:sz w:val="24"/>
        </w:rPr>
        <w:t>serveur DHCP</w:t>
      </w:r>
      <w:r>
        <w:rPr>
          <w:spacing w:val="-3"/>
          <w:sz w:val="24"/>
        </w:rPr>
        <w:t xml:space="preserve"> </w:t>
      </w:r>
      <w:r>
        <w:rPr>
          <w:sz w:val="24"/>
        </w:rPr>
        <w:t>pour</w:t>
      </w:r>
      <w:r>
        <w:rPr>
          <w:spacing w:val="-4"/>
          <w:sz w:val="24"/>
        </w:rPr>
        <w:t xml:space="preserve"> </w:t>
      </w:r>
      <w:r>
        <w:rPr>
          <w:sz w:val="24"/>
        </w:rPr>
        <w:t>l'attribution dynamique des adresses IP, avec les baux stockés dans LDAP.</w:t>
      </w:r>
    </w:p>
    <w:p w14:paraId="04EF1EBB">
      <w:pPr>
        <w:pStyle w:val="8"/>
      </w:pPr>
    </w:p>
    <w:p w14:paraId="25EEBAF8">
      <w:pPr>
        <w:pStyle w:val="11"/>
        <w:numPr>
          <w:ilvl w:val="0"/>
          <w:numId w:val="1"/>
        </w:numPr>
        <w:tabs>
          <w:tab w:val="left" w:pos="1231"/>
        </w:tabs>
        <w:spacing w:before="0" w:after="0" w:line="240" w:lineRule="auto"/>
        <w:ind w:left="991" w:right="1947" w:firstLine="0"/>
        <w:jc w:val="left"/>
        <w:rPr>
          <w:sz w:val="24"/>
        </w:rPr>
      </w:pPr>
      <w:r>
        <w:rPr>
          <w:b/>
          <w:sz w:val="24"/>
        </w:rPr>
        <w:t>Configurer</w:t>
      </w:r>
      <w:r>
        <w:rPr>
          <w:b/>
          <w:spacing w:val="-2"/>
          <w:sz w:val="24"/>
        </w:rPr>
        <w:t xml:space="preserve"> </w:t>
      </w:r>
      <w:r>
        <w:rPr>
          <w:b/>
          <w:sz w:val="24"/>
        </w:rPr>
        <w:t>un</w:t>
      </w:r>
      <w:r>
        <w:rPr>
          <w:b/>
          <w:spacing w:val="-5"/>
          <w:sz w:val="24"/>
        </w:rPr>
        <w:t xml:space="preserve"> </w:t>
      </w:r>
      <w:r>
        <w:rPr>
          <w:b/>
          <w:sz w:val="24"/>
        </w:rPr>
        <w:t>serveur</w:t>
      </w:r>
      <w:r>
        <w:rPr>
          <w:b/>
          <w:spacing w:val="-4"/>
          <w:sz w:val="24"/>
        </w:rPr>
        <w:t xml:space="preserve"> </w:t>
      </w:r>
      <w:r>
        <w:rPr>
          <w:b/>
          <w:sz w:val="24"/>
        </w:rPr>
        <w:t>HTTP</w:t>
      </w:r>
      <w:r>
        <w:rPr>
          <w:b/>
          <w:spacing w:val="-6"/>
          <w:sz w:val="24"/>
        </w:rPr>
        <w:t xml:space="preserve"> </w:t>
      </w:r>
      <w:r>
        <w:rPr>
          <w:b/>
          <w:sz w:val="24"/>
        </w:rPr>
        <w:t>(VM3) :</w:t>
      </w:r>
      <w:r>
        <w:rPr>
          <w:b/>
          <w:spacing w:val="-4"/>
          <w:sz w:val="24"/>
        </w:rPr>
        <w:t xml:space="preserve"> </w:t>
      </w:r>
      <w:r>
        <w:rPr>
          <w:sz w:val="24"/>
        </w:rPr>
        <w:t>Utiliser</w:t>
      </w:r>
      <w:r>
        <w:rPr>
          <w:spacing w:val="-4"/>
          <w:sz w:val="24"/>
        </w:rPr>
        <w:t xml:space="preserve"> </w:t>
      </w:r>
      <w:r>
        <w:rPr>
          <w:sz w:val="24"/>
        </w:rPr>
        <w:t>Apache</w:t>
      </w:r>
      <w:r>
        <w:rPr>
          <w:spacing w:val="-2"/>
          <w:sz w:val="24"/>
        </w:rPr>
        <w:t xml:space="preserve"> </w:t>
      </w:r>
      <w:r>
        <w:rPr>
          <w:sz w:val="24"/>
        </w:rPr>
        <w:t>pour</w:t>
      </w:r>
      <w:r>
        <w:rPr>
          <w:spacing w:val="-2"/>
          <w:sz w:val="24"/>
        </w:rPr>
        <w:t xml:space="preserve"> </w:t>
      </w:r>
      <w:r>
        <w:rPr>
          <w:sz w:val="24"/>
        </w:rPr>
        <w:t>servir</w:t>
      </w:r>
      <w:r>
        <w:rPr>
          <w:spacing w:val="-4"/>
          <w:sz w:val="24"/>
        </w:rPr>
        <w:t xml:space="preserve"> </w:t>
      </w:r>
      <w:r>
        <w:rPr>
          <w:sz w:val="24"/>
        </w:rPr>
        <w:t>des</w:t>
      </w:r>
      <w:r>
        <w:rPr>
          <w:spacing w:val="-1"/>
          <w:sz w:val="24"/>
        </w:rPr>
        <w:t xml:space="preserve"> </w:t>
      </w:r>
      <w:r>
        <w:rPr>
          <w:sz w:val="24"/>
        </w:rPr>
        <w:t>pages</w:t>
      </w:r>
      <w:r>
        <w:rPr>
          <w:spacing w:val="-3"/>
          <w:sz w:val="24"/>
        </w:rPr>
        <w:t xml:space="preserve"> </w:t>
      </w:r>
      <w:r>
        <w:rPr>
          <w:sz w:val="24"/>
        </w:rPr>
        <w:t>web,</w:t>
      </w:r>
      <w:r>
        <w:rPr>
          <w:spacing w:val="-1"/>
          <w:sz w:val="24"/>
        </w:rPr>
        <w:t xml:space="preserve"> </w:t>
      </w:r>
      <w:r>
        <w:rPr>
          <w:sz w:val="24"/>
        </w:rPr>
        <w:t>avec authentification des utilisateurs via LDAP.</w:t>
      </w:r>
    </w:p>
    <w:p w14:paraId="36B57D8F">
      <w:pPr>
        <w:pStyle w:val="8"/>
      </w:pPr>
    </w:p>
    <w:p w14:paraId="7B8D571E">
      <w:pPr>
        <w:pStyle w:val="11"/>
        <w:numPr>
          <w:ilvl w:val="0"/>
          <w:numId w:val="1"/>
        </w:numPr>
        <w:tabs>
          <w:tab w:val="left" w:pos="1231"/>
        </w:tabs>
        <w:spacing w:before="0" w:after="0" w:line="240" w:lineRule="auto"/>
        <w:ind w:left="991" w:right="1448" w:firstLine="0"/>
        <w:jc w:val="left"/>
        <w:rPr>
          <w:sz w:val="24"/>
        </w:rPr>
      </w:pPr>
      <w:r>
        <w:rPr>
          <w:b/>
          <w:sz w:val="24"/>
        </w:rPr>
        <w:t>Mettre</w:t>
      </w:r>
      <w:r>
        <w:rPr>
          <w:b/>
          <w:spacing w:val="-2"/>
          <w:sz w:val="24"/>
        </w:rPr>
        <w:t xml:space="preserve"> </w:t>
      </w:r>
      <w:r>
        <w:rPr>
          <w:b/>
          <w:sz w:val="24"/>
        </w:rPr>
        <w:t>en</w:t>
      </w:r>
      <w:r>
        <w:rPr>
          <w:b/>
          <w:spacing w:val="-3"/>
          <w:sz w:val="24"/>
        </w:rPr>
        <w:t xml:space="preserve"> </w:t>
      </w:r>
      <w:r>
        <w:rPr>
          <w:b/>
          <w:sz w:val="24"/>
        </w:rPr>
        <w:t>place</w:t>
      </w:r>
      <w:r>
        <w:rPr>
          <w:b/>
          <w:spacing w:val="-2"/>
          <w:sz w:val="24"/>
        </w:rPr>
        <w:t xml:space="preserve"> </w:t>
      </w:r>
      <w:r>
        <w:rPr>
          <w:b/>
          <w:sz w:val="24"/>
        </w:rPr>
        <w:t>un</w:t>
      </w:r>
      <w:r>
        <w:rPr>
          <w:b/>
          <w:spacing w:val="-5"/>
          <w:sz w:val="24"/>
        </w:rPr>
        <w:t xml:space="preserve"> </w:t>
      </w:r>
      <w:r>
        <w:rPr>
          <w:b/>
          <w:sz w:val="24"/>
        </w:rPr>
        <w:t>serveur</w:t>
      </w:r>
      <w:r>
        <w:rPr>
          <w:b/>
          <w:spacing w:val="-4"/>
          <w:sz w:val="24"/>
        </w:rPr>
        <w:t xml:space="preserve"> </w:t>
      </w:r>
      <w:r>
        <w:rPr>
          <w:b/>
          <w:sz w:val="24"/>
        </w:rPr>
        <w:t>FTP</w:t>
      </w:r>
      <w:r>
        <w:rPr>
          <w:b/>
          <w:spacing w:val="-4"/>
          <w:sz w:val="24"/>
        </w:rPr>
        <w:t xml:space="preserve"> </w:t>
      </w:r>
      <w:r>
        <w:rPr>
          <w:b/>
          <w:sz w:val="24"/>
        </w:rPr>
        <w:t>(VM3)</w:t>
      </w:r>
      <w:r>
        <w:rPr>
          <w:b/>
          <w:spacing w:val="-2"/>
          <w:sz w:val="24"/>
        </w:rPr>
        <w:t xml:space="preserve"> </w:t>
      </w:r>
      <w:r>
        <w:rPr>
          <w:b/>
          <w:sz w:val="24"/>
        </w:rPr>
        <w:t>:</w:t>
      </w:r>
      <w:r>
        <w:rPr>
          <w:sz w:val="24"/>
        </w:rPr>
        <w:t>Configurer</w:t>
      </w:r>
      <w:r>
        <w:rPr>
          <w:spacing w:val="-2"/>
          <w:sz w:val="24"/>
        </w:rPr>
        <w:t xml:space="preserve"> </w:t>
      </w:r>
      <w:r>
        <w:rPr>
          <w:sz w:val="24"/>
        </w:rPr>
        <w:t>vsftpd</w:t>
      </w:r>
      <w:r>
        <w:rPr>
          <w:spacing w:val="-3"/>
          <w:sz w:val="24"/>
        </w:rPr>
        <w:t xml:space="preserve"> </w:t>
      </w:r>
      <w:r>
        <w:rPr>
          <w:sz w:val="24"/>
        </w:rPr>
        <w:t>pour</w:t>
      </w:r>
      <w:r>
        <w:rPr>
          <w:spacing w:val="-4"/>
          <w:sz w:val="24"/>
        </w:rPr>
        <w:t xml:space="preserve"> </w:t>
      </w:r>
      <w:r>
        <w:rPr>
          <w:sz w:val="24"/>
        </w:rPr>
        <w:t>le</w:t>
      </w:r>
      <w:r>
        <w:rPr>
          <w:spacing w:val="-2"/>
          <w:sz w:val="24"/>
        </w:rPr>
        <w:t xml:space="preserve"> </w:t>
      </w:r>
      <w:r>
        <w:rPr>
          <w:sz w:val="24"/>
        </w:rPr>
        <w:t>transfert</w:t>
      </w:r>
      <w:r>
        <w:rPr>
          <w:spacing w:val="-3"/>
          <w:sz w:val="24"/>
        </w:rPr>
        <w:t xml:space="preserve"> </w:t>
      </w:r>
      <w:r>
        <w:rPr>
          <w:sz w:val="24"/>
        </w:rPr>
        <w:t>de</w:t>
      </w:r>
      <w:r>
        <w:rPr>
          <w:spacing w:val="-4"/>
          <w:sz w:val="24"/>
        </w:rPr>
        <w:t xml:space="preserve"> </w:t>
      </w:r>
      <w:r>
        <w:rPr>
          <w:sz w:val="24"/>
        </w:rPr>
        <w:t>fichiers,</w:t>
      </w:r>
      <w:r>
        <w:rPr>
          <w:spacing w:val="-1"/>
          <w:sz w:val="24"/>
        </w:rPr>
        <w:t xml:space="preserve"> </w:t>
      </w:r>
      <w:r>
        <w:rPr>
          <w:sz w:val="24"/>
        </w:rPr>
        <w:t>avec authentification des utilisateurs via LDAP.</w:t>
      </w:r>
    </w:p>
    <w:p w14:paraId="4DEEE3A5">
      <w:pPr>
        <w:pStyle w:val="8"/>
      </w:pPr>
    </w:p>
    <w:p w14:paraId="5EB01EC6">
      <w:pPr>
        <w:pStyle w:val="11"/>
        <w:numPr>
          <w:ilvl w:val="0"/>
          <w:numId w:val="1"/>
        </w:numPr>
        <w:tabs>
          <w:tab w:val="left" w:pos="1231"/>
        </w:tabs>
        <w:spacing w:before="0" w:after="0" w:line="240" w:lineRule="auto"/>
        <w:ind w:left="991" w:right="801" w:firstLine="0"/>
        <w:jc w:val="left"/>
        <w:rPr>
          <w:sz w:val="24"/>
        </w:rPr>
      </w:pPr>
      <w:r>
        <w:rPr>
          <w:b/>
          <w:sz w:val="24"/>
        </w:rPr>
        <w:t>Configurer</w:t>
      </w:r>
      <w:r>
        <w:rPr>
          <w:b/>
          <w:spacing w:val="-2"/>
          <w:sz w:val="24"/>
        </w:rPr>
        <w:t xml:space="preserve"> </w:t>
      </w:r>
      <w:r>
        <w:rPr>
          <w:b/>
          <w:sz w:val="24"/>
        </w:rPr>
        <w:t>des</w:t>
      </w:r>
      <w:r>
        <w:rPr>
          <w:b/>
          <w:spacing w:val="-3"/>
          <w:sz w:val="24"/>
        </w:rPr>
        <w:t xml:space="preserve"> </w:t>
      </w:r>
      <w:r>
        <w:rPr>
          <w:b/>
          <w:sz w:val="24"/>
        </w:rPr>
        <w:t>machines</w:t>
      </w:r>
      <w:r>
        <w:rPr>
          <w:b/>
          <w:spacing w:val="-3"/>
          <w:sz w:val="24"/>
        </w:rPr>
        <w:t xml:space="preserve"> </w:t>
      </w:r>
      <w:r>
        <w:rPr>
          <w:b/>
          <w:sz w:val="24"/>
        </w:rPr>
        <w:t>clientes</w:t>
      </w:r>
      <w:r>
        <w:rPr>
          <w:b/>
          <w:spacing w:val="-3"/>
          <w:sz w:val="24"/>
        </w:rPr>
        <w:t xml:space="preserve"> </w:t>
      </w:r>
      <w:r>
        <w:rPr>
          <w:b/>
          <w:sz w:val="24"/>
        </w:rPr>
        <w:t>(VM4</w:t>
      </w:r>
      <w:r>
        <w:rPr>
          <w:b/>
          <w:spacing w:val="-1"/>
          <w:sz w:val="24"/>
        </w:rPr>
        <w:t xml:space="preserve"> </w:t>
      </w:r>
      <w:r>
        <w:rPr>
          <w:b/>
          <w:sz w:val="24"/>
        </w:rPr>
        <w:t>et</w:t>
      </w:r>
      <w:r>
        <w:rPr>
          <w:b/>
          <w:spacing w:val="-2"/>
          <w:sz w:val="24"/>
        </w:rPr>
        <w:t xml:space="preserve"> </w:t>
      </w:r>
      <w:r>
        <w:rPr>
          <w:b/>
          <w:sz w:val="24"/>
        </w:rPr>
        <w:t>VM5)</w:t>
      </w:r>
      <w:r>
        <w:rPr>
          <w:b/>
          <w:spacing w:val="-2"/>
          <w:sz w:val="24"/>
        </w:rPr>
        <w:t xml:space="preserve"> </w:t>
      </w:r>
      <w:r>
        <w:rPr>
          <w:b/>
          <w:sz w:val="24"/>
        </w:rPr>
        <w:t>:</w:t>
      </w:r>
      <w:r>
        <w:rPr>
          <w:b/>
          <w:spacing w:val="-4"/>
          <w:sz w:val="24"/>
        </w:rPr>
        <w:t xml:space="preserve"> </w:t>
      </w:r>
      <w:r>
        <w:rPr>
          <w:sz w:val="24"/>
        </w:rPr>
        <w:t>Tester</w:t>
      </w:r>
      <w:r>
        <w:rPr>
          <w:spacing w:val="-2"/>
          <w:sz w:val="24"/>
        </w:rPr>
        <w:t xml:space="preserve"> </w:t>
      </w:r>
      <w:r>
        <w:rPr>
          <w:sz w:val="24"/>
        </w:rPr>
        <w:t>l'accès</w:t>
      </w:r>
      <w:r>
        <w:rPr>
          <w:spacing w:val="-6"/>
          <w:sz w:val="24"/>
        </w:rPr>
        <w:t xml:space="preserve"> </w:t>
      </w:r>
      <w:r>
        <w:rPr>
          <w:sz w:val="24"/>
        </w:rPr>
        <w:t>et</w:t>
      </w:r>
      <w:r>
        <w:rPr>
          <w:spacing w:val="-3"/>
          <w:sz w:val="24"/>
        </w:rPr>
        <w:t xml:space="preserve"> </w:t>
      </w:r>
      <w:r>
        <w:rPr>
          <w:sz w:val="24"/>
        </w:rPr>
        <w:t>l'authentification</w:t>
      </w:r>
      <w:r>
        <w:rPr>
          <w:spacing w:val="-1"/>
          <w:sz w:val="24"/>
        </w:rPr>
        <w:t xml:space="preserve"> </w:t>
      </w:r>
      <w:r>
        <w:rPr>
          <w:sz w:val="24"/>
        </w:rPr>
        <w:t>aux</w:t>
      </w:r>
      <w:r>
        <w:rPr>
          <w:spacing w:val="-4"/>
          <w:sz w:val="24"/>
        </w:rPr>
        <w:t xml:space="preserve"> </w:t>
      </w:r>
      <w:r>
        <w:rPr>
          <w:sz w:val="24"/>
        </w:rPr>
        <w:t>différents services (DNS, DHCP, HTTP, FTP) en utilisant les informations centralisées dans LDAP.</w:t>
      </w:r>
    </w:p>
    <w:p w14:paraId="45C8F41B">
      <w:pPr>
        <w:pStyle w:val="4"/>
        <w:spacing w:before="275"/>
      </w:pPr>
      <w:r>
        <w:rPr>
          <w:color w:val="0000FF"/>
        </w:rPr>
        <w:t>Portée</w:t>
      </w:r>
      <w:r>
        <w:rPr>
          <w:color w:val="0000FF"/>
          <w:spacing w:val="-3"/>
        </w:rPr>
        <w:t xml:space="preserve"> </w:t>
      </w:r>
      <w:r>
        <w:rPr>
          <w:color w:val="0000FF"/>
        </w:rPr>
        <w:t>du</w:t>
      </w:r>
      <w:r>
        <w:rPr>
          <w:color w:val="0000FF"/>
          <w:spacing w:val="-3"/>
        </w:rPr>
        <w:t xml:space="preserve"> </w:t>
      </w:r>
      <w:r>
        <w:rPr>
          <w:color w:val="0000FF"/>
        </w:rPr>
        <w:t>Projet</w:t>
      </w:r>
      <w:r>
        <w:rPr>
          <w:color w:val="0000FF"/>
          <w:spacing w:val="-4"/>
        </w:rPr>
        <w:t xml:space="preserve"> </w:t>
      </w:r>
      <w:r>
        <w:rPr>
          <w:color w:val="0000FF"/>
        </w:rPr>
        <w:t>et</w:t>
      </w:r>
      <w:r>
        <w:rPr>
          <w:color w:val="0000FF"/>
          <w:spacing w:val="-2"/>
        </w:rPr>
        <w:t xml:space="preserve"> limitations:</w:t>
      </w:r>
    </w:p>
    <w:p w14:paraId="2B3B32E1">
      <w:pPr>
        <w:pStyle w:val="6"/>
        <w:spacing w:line="275" w:lineRule="exact"/>
      </w:pPr>
      <w:r>
        <w:t>Portée</w:t>
      </w:r>
      <w:r>
        <w:rPr>
          <w:spacing w:val="-1"/>
        </w:rPr>
        <w:t xml:space="preserve"> </w:t>
      </w:r>
      <w:r>
        <w:t>du</w:t>
      </w:r>
      <w:r>
        <w:rPr>
          <w:spacing w:val="-2"/>
        </w:rPr>
        <w:t xml:space="preserve"> projet:</w:t>
      </w:r>
    </w:p>
    <w:p w14:paraId="5E774BE5">
      <w:pPr>
        <w:pStyle w:val="11"/>
        <w:numPr>
          <w:ilvl w:val="1"/>
          <w:numId w:val="1"/>
        </w:numPr>
        <w:tabs>
          <w:tab w:val="left" w:pos="1129"/>
        </w:tabs>
        <w:spacing w:before="0" w:after="0" w:line="240" w:lineRule="auto"/>
        <w:ind w:left="991" w:right="905" w:firstLine="0"/>
        <w:jc w:val="left"/>
        <w:rPr>
          <w:b/>
          <w:sz w:val="24"/>
        </w:rPr>
      </w:pPr>
      <w:r>
        <w:rPr>
          <w:b/>
          <w:sz w:val="24"/>
        </w:rPr>
        <w:t>Infrastructure</w:t>
      </w:r>
      <w:r>
        <w:rPr>
          <w:b/>
          <w:spacing w:val="-3"/>
          <w:sz w:val="24"/>
        </w:rPr>
        <w:t xml:space="preserve"> </w:t>
      </w:r>
      <w:r>
        <w:rPr>
          <w:b/>
          <w:sz w:val="24"/>
        </w:rPr>
        <w:t>Virtuelle</w:t>
      </w:r>
      <w:r>
        <w:rPr>
          <w:b/>
          <w:spacing w:val="-3"/>
          <w:sz w:val="24"/>
        </w:rPr>
        <w:t xml:space="preserve"> </w:t>
      </w:r>
      <w:r>
        <w:rPr>
          <w:b/>
          <w:sz w:val="24"/>
        </w:rPr>
        <w:t>:</w:t>
      </w:r>
      <w:r>
        <w:rPr>
          <w:b/>
          <w:spacing w:val="-5"/>
          <w:sz w:val="24"/>
        </w:rPr>
        <w:t xml:space="preserve"> </w:t>
      </w:r>
      <w:r>
        <w:rPr>
          <w:sz w:val="24"/>
        </w:rPr>
        <w:t>Création</w:t>
      </w:r>
      <w:r>
        <w:rPr>
          <w:spacing w:val="-4"/>
          <w:sz w:val="24"/>
        </w:rPr>
        <w:t xml:space="preserve"> </w:t>
      </w:r>
      <w:r>
        <w:rPr>
          <w:sz w:val="24"/>
        </w:rPr>
        <w:t>et</w:t>
      </w:r>
      <w:r>
        <w:rPr>
          <w:spacing w:val="-2"/>
          <w:sz w:val="24"/>
        </w:rPr>
        <w:t xml:space="preserve"> </w:t>
      </w:r>
      <w:r>
        <w:rPr>
          <w:sz w:val="24"/>
        </w:rPr>
        <w:t>configuration</w:t>
      </w:r>
      <w:r>
        <w:rPr>
          <w:spacing w:val="-4"/>
          <w:sz w:val="24"/>
        </w:rPr>
        <w:t xml:space="preserve"> </w:t>
      </w:r>
      <w:r>
        <w:rPr>
          <w:sz w:val="24"/>
        </w:rPr>
        <w:t>d'une</w:t>
      </w:r>
      <w:r>
        <w:rPr>
          <w:spacing w:val="-3"/>
          <w:sz w:val="24"/>
        </w:rPr>
        <w:t xml:space="preserve"> </w:t>
      </w:r>
      <w:r>
        <w:rPr>
          <w:sz w:val="24"/>
        </w:rPr>
        <w:t>infrastructure</w:t>
      </w:r>
      <w:r>
        <w:rPr>
          <w:spacing w:val="-5"/>
          <w:sz w:val="24"/>
        </w:rPr>
        <w:t xml:space="preserve"> </w:t>
      </w:r>
      <w:r>
        <w:rPr>
          <w:sz w:val="24"/>
        </w:rPr>
        <w:t>réseau</w:t>
      </w:r>
      <w:r>
        <w:rPr>
          <w:spacing w:val="-2"/>
          <w:sz w:val="24"/>
        </w:rPr>
        <w:t xml:space="preserve"> </w:t>
      </w:r>
      <w:r>
        <w:rPr>
          <w:sz w:val="24"/>
        </w:rPr>
        <w:t>virtuelle</w:t>
      </w:r>
      <w:r>
        <w:rPr>
          <w:spacing w:val="-5"/>
          <w:sz w:val="24"/>
        </w:rPr>
        <w:t xml:space="preserve"> </w:t>
      </w:r>
      <w:r>
        <w:rPr>
          <w:sz w:val="24"/>
        </w:rPr>
        <w:t>utilisant</w:t>
      </w:r>
      <w:r>
        <w:rPr>
          <w:spacing w:val="-4"/>
          <w:sz w:val="24"/>
        </w:rPr>
        <w:t xml:space="preserve"> </w:t>
      </w:r>
      <w:r>
        <w:rPr>
          <w:sz w:val="24"/>
        </w:rPr>
        <w:t>des machines virtuelles (VM).</w:t>
      </w:r>
    </w:p>
    <w:p w14:paraId="22FB1E1E">
      <w:pPr>
        <w:pStyle w:val="8"/>
      </w:pPr>
    </w:p>
    <w:p w14:paraId="45929322">
      <w:pPr>
        <w:pStyle w:val="11"/>
        <w:numPr>
          <w:ilvl w:val="1"/>
          <w:numId w:val="1"/>
        </w:numPr>
        <w:tabs>
          <w:tab w:val="left" w:pos="1129"/>
        </w:tabs>
        <w:spacing w:before="0" w:after="0" w:line="240" w:lineRule="auto"/>
        <w:ind w:left="991" w:right="863" w:firstLine="0"/>
        <w:jc w:val="left"/>
        <w:rPr>
          <w:sz w:val="24"/>
        </w:rPr>
      </w:pPr>
      <w:r>
        <w:rPr>
          <w:b/>
          <w:sz w:val="24"/>
        </w:rPr>
        <w:t>Centralisation des</w:t>
      </w:r>
      <w:r>
        <w:rPr>
          <w:b/>
          <w:spacing w:val="-6"/>
          <w:sz w:val="24"/>
        </w:rPr>
        <w:t xml:space="preserve"> </w:t>
      </w:r>
      <w:r>
        <w:rPr>
          <w:b/>
          <w:sz w:val="24"/>
        </w:rPr>
        <w:t>Services</w:t>
      </w:r>
      <w:r>
        <w:rPr>
          <w:b/>
          <w:spacing w:val="-1"/>
          <w:sz w:val="24"/>
        </w:rPr>
        <w:t xml:space="preserve"> </w:t>
      </w:r>
      <w:r>
        <w:rPr>
          <w:b/>
          <w:sz w:val="24"/>
        </w:rPr>
        <w:t>:</w:t>
      </w:r>
      <w:r>
        <w:rPr>
          <w:b/>
          <w:spacing w:val="-2"/>
          <w:sz w:val="24"/>
        </w:rPr>
        <w:t xml:space="preserve"> </w:t>
      </w:r>
      <w:r>
        <w:rPr>
          <w:sz w:val="24"/>
        </w:rPr>
        <w:t>Centralisation</w:t>
      </w:r>
      <w:r>
        <w:rPr>
          <w:spacing w:val="-3"/>
          <w:sz w:val="24"/>
        </w:rPr>
        <w:t xml:space="preserve"> </w:t>
      </w:r>
      <w:r>
        <w:rPr>
          <w:sz w:val="24"/>
        </w:rPr>
        <w:t>de</w:t>
      </w:r>
      <w:r>
        <w:rPr>
          <w:spacing w:val="-4"/>
          <w:sz w:val="24"/>
        </w:rPr>
        <w:t xml:space="preserve"> </w:t>
      </w:r>
      <w:r>
        <w:rPr>
          <w:sz w:val="24"/>
        </w:rPr>
        <w:t>l'authentification</w:t>
      </w:r>
      <w:r>
        <w:rPr>
          <w:spacing w:val="-3"/>
          <w:sz w:val="24"/>
        </w:rPr>
        <w:t xml:space="preserve"> </w:t>
      </w:r>
      <w:r>
        <w:rPr>
          <w:sz w:val="24"/>
        </w:rPr>
        <w:t>et</w:t>
      </w:r>
      <w:r>
        <w:rPr>
          <w:spacing w:val="-1"/>
          <w:sz w:val="24"/>
        </w:rPr>
        <w:t xml:space="preserve"> </w:t>
      </w:r>
      <w:r>
        <w:rPr>
          <w:sz w:val="24"/>
        </w:rPr>
        <w:t>de</w:t>
      </w:r>
      <w:r>
        <w:rPr>
          <w:spacing w:val="-4"/>
          <w:sz w:val="24"/>
        </w:rPr>
        <w:t xml:space="preserve"> </w:t>
      </w:r>
      <w:r>
        <w:rPr>
          <w:sz w:val="24"/>
        </w:rPr>
        <w:t>la</w:t>
      </w:r>
      <w:r>
        <w:rPr>
          <w:spacing w:val="-4"/>
          <w:sz w:val="24"/>
        </w:rPr>
        <w:t xml:space="preserve"> </w:t>
      </w:r>
      <w:r>
        <w:rPr>
          <w:sz w:val="24"/>
        </w:rPr>
        <w:t>gestion</w:t>
      </w:r>
      <w:r>
        <w:rPr>
          <w:spacing w:val="-3"/>
          <w:sz w:val="24"/>
        </w:rPr>
        <w:t xml:space="preserve"> </w:t>
      </w:r>
      <w:r>
        <w:rPr>
          <w:sz w:val="24"/>
        </w:rPr>
        <w:t>des</w:t>
      </w:r>
      <w:r>
        <w:rPr>
          <w:spacing w:val="-3"/>
          <w:sz w:val="24"/>
        </w:rPr>
        <w:t xml:space="preserve"> </w:t>
      </w:r>
      <w:r>
        <w:rPr>
          <w:sz w:val="24"/>
        </w:rPr>
        <w:t>configurations</w:t>
      </w:r>
      <w:r>
        <w:rPr>
          <w:spacing w:val="-3"/>
          <w:sz w:val="24"/>
        </w:rPr>
        <w:t xml:space="preserve"> </w:t>
      </w:r>
      <w:r>
        <w:rPr>
          <w:sz w:val="24"/>
        </w:rPr>
        <w:t>à l'aide d'un serveur LDAP.</w:t>
      </w:r>
    </w:p>
    <w:p w14:paraId="217716C7">
      <w:pPr>
        <w:pStyle w:val="11"/>
        <w:spacing w:after="0" w:line="240" w:lineRule="auto"/>
        <w:jc w:val="left"/>
        <w:rPr>
          <w:sz w:val="24"/>
        </w:rPr>
        <w:sectPr>
          <w:pgSz w:w="11910" w:h="16840"/>
          <w:pgMar w:top="1320" w:right="0" w:bottom="280" w:left="141" w:header="720" w:footer="720" w:gutter="0"/>
          <w:cols w:space="720" w:num="1"/>
        </w:sectPr>
      </w:pPr>
    </w:p>
    <w:p w14:paraId="40AED06D">
      <w:pPr>
        <w:pStyle w:val="11"/>
        <w:numPr>
          <w:ilvl w:val="1"/>
          <w:numId w:val="1"/>
        </w:numPr>
        <w:tabs>
          <w:tab w:val="left" w:pos="1129"/>
        </w:tabs>
        <w:spacing w:before="73" w:after="0" w:line="240" w:lineRule="auto"/>
        <w:ind w:left="991" w:right="1472" w:firstLine="0"/>
        <w:jc w:val="left"/>
        <w:rPr>
          <w:b/>
          <w:sz w:val="24"/>
        </w:rPr>
      </w:pPr>
      <w:r>
        <w:rPr>
          <w:b/>
          <w:sz w:val="24"/>
        </w:rPr>
        <w:t>Intégration</w:t>
      </w:r>
      <w:r>
        <w:rPr>
          <w:b/>
          <w:spacing w:val="-3"/>
          <w:sz w:val="24"/>
        </w:rPr>
        <w:t xml:space="preserve"> </w:t>
      </w:r>
      <w:r>
        <w:rPr>
          <w:b/>
          <w:sz w:val="24"/>
        </w:rPr>
        <w:t>des</w:t>
      </w:r>
      <w:r>
        <w:rPr>
          <w:b/>
          <w:spacing w:val="-3"/>
          <w:sz w:val="24"/>
        </w:rPr>
        <w:t xml:space="preserve"> </w:t>
      </w:r>
      <w:r>
        <w:rPr>
          <w:b/>
          <w:sz w:val="24"/>
        </w:rPr>
        <w:t>Services</w:t>
      </w:r>
      <w:r>
        <w:rPr>
          <w:b/>
          <w:spacing w:val="-3"/>
          <w:sz w:val="24"/>
        </w:rPr>
        <w:t xml:space="preserve"> </w:t>
      </w:r>
      <w:r>
        <w:rPr>
          <w:b/>
          <w:sz w:val="24"/>
        </w:rPr>
        <w:t>:</w:t>
      </w:r>
      <w:r>
        <w:rPr>
          <w:b/>
          <w:spacing w:val="-2"/>
          <w:sz w:val="24"/>
        </w:rPr>
        <w:t xml:space="preserve"> </w:t>
      </w:r>
      <w:r>
        <w:rPr>
          <w:sz w:val="24"/>
        </w:rPr>
        <w:t>Intégration</w:t>
      </w:r>
      <w:r>
        <w:rPr>
          <w:spacing w:val="-1"/>
          <w:sz w:val="24"/>
        </w:rPr>
        <w:t xml:space="preserve"> </w:t>
      </w:r>
      <w:r>
        <w:rPr>
          <w:sz w:val="24"/>
        </w:rPr>
        <w:t>de</w:t>
      </w:r>
      <w:r>
        <w:rPr>
          <w:spacing w:val="-4"/>
          <w:sz w:val="24"/>
        </w:rPr>
        <w:t xml:space="preserve"> </w:t>
      </w:r>
      <w:r>
        <w:rPr>
          <w:sz w:val="24"/>
        </w:rPr>
        <w:t>services</w:t>
      </w:r>
      <w:r>
        <w:rPr>
          <w:spacing w:val="-3"/>
          <w:sz w:val="24"/>
        </w:rPr>
        <w:t xml:space="preserve"> </w:t>
      </w:r>
      <w:r>
        <w:rPr>
          <w:sz w:val="24"/>
        </w:rPr>
        <w:t>critiques</w:t>
      </w:r>
      <w:r>
        <w:rPr>
          <w:spacing w:val="-3"/>
          <w:sz w:val="24"/>
        </w:rPr>
        <w:t xml:space="preserve"> </w:t>
      </w:r>
      <w:r>
        <w:rPr>
          <w:sz w:val="24"/>
        </w:rPr>
        <w:t>(DNS,</w:t>
      </w:r>
      <w:r>
        <w:rPr>
          <w:spacing w:val="-1"/>
          <w:sz w:val="24"/>
        </w:rPr>
        <w:t xml:space="preserve"> </w:t>
      </w:r>
      <w:r>
        <w:rPr>
          <w:sz w:val="24"/>
        </w:rPr>
        <w:t>DHCP,</w:t>
      </w:r>
      <w:r>
        <w:rPr>
          <w:spacing w:val="-6"/>
          <w:sz w:val="24"/>
        </w:rPr>
        <w:t xml:space="preserve"> </w:t>
      </w:r>
      <w:r>
        <w:rPr>
          <w:sz w:val="24"/>
        </w:rPr>
        <w:t>HTTP,</w:t>
      </w:r>
      <w:r>
        <w:rPr>
          <w:spacing w:val="-3"/>
          <w:sz w:val="24"/>
        </w:rPr>
        <w:t xml:space="preserve"> </w:t>
      </w:r>
      <w:r>
        <w:rPr>
          <w:sz w:val="24"/>
        </w:rPr>
        <w:t>FTP)</w:t>
      </w:r>
      <w:r>
        <w:rPr>
          <w:spacing w:val="-2"/>
          <w:sz w:val="24"/>
        </w:rPr>
        <w:t xml:space="preserve"> </w:t>
      </w:r>
      <w:r>
        <w:rPr>
          <w:sz w:val="24"/>
        </w:rPr>
        <w:t>avec</w:t>
      </w:r>
      <w:r>
        <w:rPr>
          <w:spacing w:val="-2"/>
          <w:sz w:val="24"/>
        </w:rPr>
        <w:t xml:space="preserve"> </w:t>
      </w:r>
      <w:r>
        <w:rPr>
          <w:sz w:val="24"/>
        </w:rPr>
        <w:t>le serveur LDAP.</w:t>
      </w:r>
    </w:p>
    <w:p w14:paraId="2ED78210">
      <w:pPr>
        <w:pStyle w:val="8"/>
      </w:pPr>
    </w:p>
    <w:p w14:paraId="6F8462F3">
      <w:pPr>
        <w:pStyle w:val="11"/>
        <w:numPr>
          <w:ilvl w:val="1"/>
          <w:numId w:val="1"/>
        </w:numPr>
        <w:tabs>
          <w:tab w:val="left" w:pos="1129"/>
        </w:tabs>
        <w:spacing w:before="0" w:after="0" w:line="240" w:lineRule="auto"/>
        <w:ind w:left="991" w:right="1349" w:firstLine="0"/>
        <w:jc w:val="left"/>
        <w:rPr>
          <w:sz w:val="24"/>
        </w:rPr>
      </w:pPr>
      <w:r>
        <w:rPr>
          <w:b/>
          <w:sz w:val="24"/>
        </w:rPr>
        <w:t>Tests</w:t>
      </w:r>
      <w:r>
        <w:rPr>
          <w:b/>
          <w:spacing w:val="-1"/>
          <w:sz w:val="24"/>
        </w:rPr>
        <w:t xml:space="preserve"> </w:t>
      </w:r>
      <w:r>
        <w:rPr>
          <w:b/>
          <w:sz w:val="24"/>
        </w:rPr>
        <w:t>et</w:t>
      </w:r>
      <w:r>
        <w:rPr>
          <w:b/>
          <w:spacing w:val="-4"/>
          <w:sz w:val="24"/>
        </w:rPr>
        <w:t xml:space="preserve"> </w:t>
      </w:r>
      <w:r>
        <w:rPr>
          <w:b/>
          <w:sz w:val="24"/>
        </w:rPr>
        <w:t>Validation</w:t>
      </w:r>
      <w:r>
        <w:rPr>
          <w:b/>
          <w:spacing w:val="-5"/>
          <w:sz w:val="24"/>
        </w:rPr>
        <w:t xml:space="preserve"> </w:t>
      </w:r>
      <w:r>
        <w:rPr>
          <w:b/>
          <w:sz w:val="24"/>
        </w:rPr>
        <w:t>:</w:t>
      </w:r>
      <w:r>
        <w:rPr>
          <w:b/>
          <w:spacing w:val="-2"/>
          <w:sz w:val="24"/>
        </w:rPr>
        <w:t xml:space="preserve"> </w:t>
      </w:r>
      <w:r>
        <w:rPr>
          <w:sz w:val="24"/>
        </w:rPr>
        <w:t>Réalisation</w:t>
      </w:r>
      <w:r>
        <w:rPr>
          <w:spacing w:val="-3"/>
          <w:sz w:val="24"/>
        </w:rPr>
        <w:t xml:space="preserve"> </w:t>
      </w:r>
      <w:r>
        <w:rPr>
          <w:sz w:val="24"/>
        </w:rPr>
        <w:t>de</w:t>
      </w:r>
      <w:r>
        <w:rPr>
          <w:spacing w:val="-4"/>
          <w:sz w:val="24"/>
        </w:rPr>
        <w:t xml:space="preserve"> </w:t>
      </w:r>
      <w:r>
        <w:rPr>
          <w:sz w:val="24"/>
        </w:rPr>
        <w:t>tests</w:t>
      </w:r>
      <w:r>
        <w:rPr>
          <w:spacing w:val="-3"/>
          <w:sz w:val="24"/>
        </w:rPr>
        <w:t xml:space="preserve"> </w:t>
      </w:r>
      <w:r>
        <w:rPr>
          <w:sz w:val="24"/>
        </w:rPr>
        <w:t>pour</w:t>
      </w:r>
      <w:r>
        <w:rPr>
          <w:spacing w:val="-4"/>
          <w:sz w:val="24"/>
        </w:rPr>
        <w:t xml:space="preserve"> </w:t>
      </w:r>
      <w:r>
        <w:rPr>
          <w:sz w:val="24"/>
        </w:rPr>
        <w:t>vérifier</w:t>
      </w:r>
      <w:r>
        <w:rPr>
          <w:spacing w:val="-4"/>
          <w:sz w:val="24"/>
        </w:rPr>
        <w:t xml:space="preserve"> </w:t>
      </w:r>
      <w:r>
        <w:rPr>
          <w:sz w:val="24"/>
        </w:rPr>
        <w:t>le</w:t>
      </w:r>
      <w:r>
        <w:rPr>
          <w:spacing w:val="-2"/>
          <w:sz w:val="24"/>
        </w:rPr>
        <w:t xml:space="preserve"> </w:t>
      </w:r>
      <w:r>
        <w:rPr>
          <w:sz w:val="24"/>
        </w:rPr>
        <w:t>bon</w:t>
      </w:r>
      <w:r>
        <w:rPr>
          <w:spacing w:val="-3"/>
          <w:sz w:val="24"/>
        </w:rPr>
        <w:t xml:space="preserve"> </w:t>
      </w:r>
      <w:r>
        <w:rPr>
          <w:sz w:val="24"/>
        </w:rPr>
        <w:t>fonctionnement</w:t>
      </w:r>
      <w:r>
        <w:rPr>
          <w:spacing w:val="-3"/>
          <w:sz w:val="24"/>
        </w:rPr>
        <w:t xml:space="preserve"> </w:t>
      </w:r>
      <w:r>
        <w:rPr>
          <w:sz w:val="24"/>
        </w:rPr>
        <w:t>et</w:t>
      </w:r>
      <w:r>
        <w:rPr>
          <w:spacing w:val="-3"/>
          <w:sz w:val="24"/>
        </w:rPr>
        <w:t xml:space="preserve"> </w:t>
      </w:r>
      <w:r>
        <w:rPr>
          <w:sz w:val="24"/>
        </w:rPr>
        <w:t>l'intégration</w:t>
      </w:r>
      <w:r>
        <w:rPr>
          <w:spacing w:val="-1"/>
          <w:sz w:val="24"/>
        </w:rPr>
        <w:t xml:space="preserve"> </w:t>
      </w:r>
      <w:r>
        <w:rPr>
          <w:sz w:val="24"/>
        </w:rPr>
        <w:t xml:space="preserve">des </w:t>
      </w:r>
      <w:r>
        <w:rPr>
          <w:spacing w:val="-2"/>
          <w:sz w:val="24"/>
        </w:rPr>
        <w:t>services.</w:t>
      </w:r>
    </w:p>
    <w:p w14:paraId="7F3B9516">
      <w:pPr>
        <w:pStyle w:val="8"/>
      </w:pPr>
    </w:p>
    <w:p w14:paraId="1ABB67B0">
      <w:pPr>
        <w:pStyle w:val="8"/>
      </w:pPr>
    </w:p>
    <w:p w14:paraId="612F3999">
      <w:pPr>
        <w:pStyle w:val="6"/>
      </w:pPr>
      <w:r>
        <w:t>Limitations</w:t>
      </w:r>
      <w:r>
        <w:rPr>
          <w:spacing w:val="-4"/>
        </w:rPr>
        <w:t xml:space="preserve"> </w:t>
      </w:r>
      <w:r>
        <w:rPr>
          <w:spacing w:val="-2"/>
        </w:rPr>
        <w:t>Éventuelles:</w:t>
      </w:r>
    </w:p>
    <w:p w14:paraId="65DEA773">
      <w:pPr>
        <w:pStyle w:val="11"/>
        <w:numPr>
          <w:ilvl w:val="1"/>
          <w:numId w:val="1"/>
        </w:numPr>
        <w:tabs>
          <w:tab w:val="left" w:pos="1129"/>
        </w:tabs>
        <w:spacing w:before="0" w:after="0" w:line="240" w:lineRule="auto"/>
        <w:ind w:left="991" w:right="955" w:firstLine="0"/>
        <w:jc w:val="left"/>
        <w:rPr>
          <w:sz w:val="24"/>
        </w:rPr>
      </w:pPr>
      <w:r>
        <w:rPr>
          <w:b/>
          <w:sz w:val="24"/>
        </w:rPr>
        <w:t>Ressources</w:t>
      </w:r>
      <w:r>
        <w:rPr>
          <w:b/>
          <w:spacing w:val="-2"/>
          <w:sz w:val="24"/>
        </w:rPr>
        <w:t xml:space="preserve"> </w:t>
      </w:r>
      <w:r>
        <w:rPr>
          <w:b/>
          <w:sz w:val="24"/>
        </w:rPr>
        <w:t>Matérielles:</w:t>
      </w:r>
      <w:r>
        <w:rPr>
          <w:b/>
          <w:spacing w:val="-5"/>
          <w:sz w:val="24"/>
        </w:rPr>
        <w:t xml:space="preserve"> </w:t>
      </w:r>
      <w:r>
        <w:rPr>
          <w:sz w:val="24"/>
        </w:rPr>
        <w:t>La</w:t>
      </w:r>
      <w:r>
        <w:rPr>
          <w:spacing w:val="-1"/>
          <w:sz w:val="24"/>
        </w:rPr>
        <w:t xml:space="preserve"> </w:t>
      </w:r>
      <w:r>
        <w:rPr>
          <w:sz w:val="24"/>
        </w:rPr>
        <w:t>performance</w:t>
      </w:r>
      <w:r>
        <w:rPr>
          <w:spacing w:val="-3"/>
          <w:sz w:val="24"/>
        </w:rPr>
        <w:t xml:space="preserve"> </w:t>
      </w:r>
      <w:r>
        <w:rPr>
          <w:sz w:val="24"/>
        </w:rPr>
        <w:t>des</w:t>
      </w:r>
      <w:r>
        <w:rPr>
          <w:spacing w:val="-4"/>
          <w:sz w:val="24"/>
        </w:rPr>
        <w:t xml:space="preserve"> </w:t>
      </w:r>
      <w:r>
        <w:rPr>
          <w:sz w:val="24"/>
        </w:rPr>
        <w:t>machines</w:t>
      </w:r>
      <w:r>
        <w:rPr>
          <w:spacing w:val="-2"/>
          <w:sz w:val="24"/>
        </w:rPr>
        <w:t xml:space="preserve"> </w:t>
      </w:r>
      <w:r>
        <w:rPr>
          <w:sz w:val="24"/>
        </w:rPr>
        <w:t>virtuelles</w:t>
      </w:r>
      <w:r>
        <w:rPr>
          <w:spacing w:val="-4"/>
          <w:sz w:val="24"/>
        </w:rPr>
        <w:t xml:space="preserve"> </w:t>
      </w:r>
      <w:r>
        <w:rPr>
          <w:sz w:val="24"/>
        </w:rPr>
        <w:t>peut</w:t>
      </w:r>
      <w:r>
        <w:rPr>
          <w:spacing w:val="-2"/>
          <w:sz w:val="24"/>
        </w:rPr>
        <w:t xml:space="preserve"> </w:t>
      </w:r>
      <w:r>
        <w:rPr>
          <w:sz w:val="24"/>
        </w:rPr>
        <w:t>être</w:t>
      </w:r>
      <w:r>
        <w:rPr>
          <w:spacing w:val="-5"/>
          <w:sz w:val="24"/>
        </w:rPr>
        <w:t xml:space="preserve"> </w:t>
      </w:r>
      <w:r>
        <w:rPr>
          <w:sz w:val="24"/>
        </w:rPr>
        <w:t>limitée</w:t>
      </w:r>
      <w:r>
        <w:rPr>
          <w:spacing w:val="-3"/>
          <w:sz w:val="24"/>
        </w:rPr>
        <w:t xml:space="preserve"> </w:t>
      </w:r>
      <w:r>
        <w:rPr>
          <w:sz w:val="24"/>
        </w:rPr>
        <w:t>par</w:t>
      </w:r>
      <w:r>
        <w:rPr>
          <w:spacing w:val="-3"/>
          <w:sz w:val="24"/>
        </w:rPr>
        <w:t xml:space="preserve"> </w:t>
      </w:r>
      <w:r>
        <w:rPr>
          <w:sz w:val="24"/>
        </w:rPr>
        <w:t>les</w:t>
      </w:r>
      <w:r>
        <w:rPr>
          <w:spacing w:val="-4"/>
          <w:sz w:val="24"/>
        </w:rPr>
        <w:t xml:space="preserve"> </w:t>
      </w:r>
      <w:r>
        <w:rPr>
          <w:sz w:val="24"/>
        </w:rPr>
        <w:t>ressources matérielles disponibles sur la machine hôte.</w:t>
      </w:r>
    </w:p>
    <w:p w14:paraId="717AD0A1">
      <w:pPr>
        <w:pStyle w:val="8"/>
      </w:pPr>
    </w:p>
    <w:p w14:paraId="54B3B064">
      <w:pPr>
        <w:pStyle w:val="11"/>
        <w:numPr>
          <w:ilvl w:val="1"/>
          <w:numId w:val="1"/>
        </w:numPr>
        <w:tabs>
          <w:tab w:val="left" w:pos="1129"/>
        </w:tabs>
        <w:spacing w:before="0" w:after="0" w:line="240" w:lineRule="auto"/>
        <w:ind w:left="991" w:right="1198" w:firstLine="0"/>
        <w:jc w:val="left"/>
        <w:rPr>
          <w:b/>
          <w:sz w:val="24"/>
        </w:rPr>
      </w:pPr>
      <w:r>
        <w:rPr>
          <w:b/>
          <w:sz w:val="24"/>
        </w:rPr>
        <w:t>Complexité</w:t>
      </w:r>
      <w:r>
        <w:rPr>
          <w:b/>
          <w:spacing w:val="-5"/>
          <w:sz w:val="24"/>
        </w:rPr>
        <w:t xml:space="preserve"> </w:t>
      </w:r>
      <w:r>
        <w:rPr>
          <w:b/>
          <w:sz w:val="24"/>
        </w:rPr>
        <w:t>de</w:t>
      </w:r>
      <w:r>
        <w:rPr>
          <w:b/>
          <w:spacing w:val="-5"/>
          <w:sz w:val="24"/>
        </w:rPr>
        <w:t xml:space="preserve"> </w:t>
      </w:r>
      <w:r>
        <w:rPr>
          <w:b/>
          <w:sz w:val="24"/>
        </w:rPr>
        <w:t>Configuration:</w:t>
      </w:r>
      <w:r>
        <w:rPr>
          <w:b/>
          <w:spacing w:val="-5"/>
          <w:sz w:val="24"/>
        </w:rPr>
        <w:t xml:space="preserve"> </w:t>
      </w:r>
      <w:r>
        <w:rPr>
          <w:sz w:val="24"/>
        </w:rPr>
        <w:t>La</w:t>
      </w:r>
      <w:r>
        <w:rPr>
          <w:spacing w:val="-1"/>
          <w:sz w:val="24"/>
        </w:rPr>
        <w:t xml:space="preserve"> </w:t>
      </w:r>
      <w:r>
        <w:rPr>
          <w:sz w:val="24"/>
        </w:rPr>
        <w:t>configuration</w:t>
      </w:r>
      <w:r>
        <w:rPr>
          <w:spacing w:val="-4"/>
          <w:sz w:val="24"/>
        </w:rPr>
        <w:t xml:space="preserve"> </w:t>
      </w:r>
      <w:r>
        <w:rPr>
          <w:sz w:val="24"/>
        </w:rPr>
        <w:t>et</w:t>
      </w:r>
      <w:r>
        <w:rPr>
          <w:spacing w:val="-2"/>
          <w:sz w:val="24"/>
        </w:rPr>
        <w:t xml:space="preserve"> </w:t>
      </w:r>
      <w:r>
        <w:rPr>
          <w:sz w:val="24"/>
        </w:rPr>
        <w:t>l'intégration</w:t>
      </w:r>
      <w:r>
        <w:rPr>
          <w:spacing w:val="-2"/>
          <w:sz w:val="24"/>
        </w:rPr>
        <w:t xml:space="preserve"> </w:t>
      </w:r>
      <w:r>
        <w:rPr>
          <w:sz w:val="24"/>
        </w:rPr>
        <w:t>de</w:t>
      </w:r>
      <w:r>
        <w:rPr>
          <w:spacing w:val="-5"/>
          <w:sz w:val="24"/>
        </w:rPr>
        <w:t xml:space="preserve"> </w:t>
      </w:r>
      <w:r>
        <w:rPr>
          <w:sz w:val="24"/>
        </w:rPr>
        <w:t>multiples</w:t>
      </w:r>
      <w:r>
        <w:rPr>
          <w:spacing w:val="-4"/>
          <w:sz w:val="24"/>
        </w:rPr>
        <w:t xml:space="preserve"> </w:t>
      </w:r>
      <w:r>
        <w:rPr>
          <w:sz w:val="24"/>
        </w:rPr>
        <w:t>services</w:t>
      </w:r>
      <w:r>
        <w:rPr>
          <w:spacing w:val="-4"/>
          <w:sz w:val="24"/>
        </w:rPr>
        <w:t xml:space="preserve"> </w:t>
      </w:r>
      <w:r>
        <w:rPr>
          <w:sz w:val="24"/>
        </w:rPr>
        <w:t>avec</w:t>
      </w:r>
      <w:r>
        <w:rPr>
          <w:spacing w:val="-3"/>
          <w:sz w:val="24"/>
        </w:rPr>
        <w:t xml:space="preserve"> </w:t>
      </w:r>
      <w:r>
        <w:rPr>
          <w:sz w:val="24"/>
        </w:rPr>
        <w:t>LDAP peuvent être complexes et nécessiter une attention particulière aux détails.</w:t>
      </w:r>
    </w:p>
    <w:p w14:paraId="4329F387">
      <w:pPr>
        <w:pStyle w:val="8"/>
      </w:pPr>
    </w:p>
    <w:p w14:paraId="5B52845C">
      <w:pPr>
        <w:pStyle w:val="11"/>
        <w:numPr>
          <w:ilvl w:val="1"/>
          <w:numId w:val="1"/>
        </w:numPr>
        <w:tabs>
          <w:tab w:val="left" w:pos="1129"/>
        </w:tabs>
        <w:spacing w:before="0" w:after="0" w:line="240" w:lineRule="auto"/>
        <w:ind w:left="991" w:right="1529" w:firstLine="0"/>
        <w:jc w:val="left"/>
        <w:rPr>
          <w:b/>
          <w:sz w:val="24"/>
        </w:rPr>
      </w:pPr>
      <w:r>
        <w:rPr>
          <w:b/>
          <w:sz w:val="24"/>
        </w:rPr>
        <w:t>Portabilité:</w:t>
      </w:r>
      <w:r>
        <w:rPr>
          <w:b/>
          <w:spacing w:val="-5"/>
          <w:sz w:val="24"/>
        </w:rPr>
        <w:t xml:space="preserve"> </w:t>
      </w:r>
      <w:r>
        <w:rPr>
          <w:sz w:val="24"/>
        </w:rPr>
        <w:t>Les</w:t>
      </w:r>
      <w:r>
        <w:rPr>
          <w:spacing w:val="-2"/>
          <w:sz w:val="24"/>
        </w:rPr>
        <w:t xml:space="preserve"> </w:t>
      </w:r>
      <w:r>
        <w:rPr>
          <w:sz w:val="24"/>
        </w:rPr>
        <w:t>configurations</w:t>
      </w:r>
      <w:r>
        <w:rPr>
          <w:spacing w:val="-4"/>
          <w:sz w:val="24"/>
        </w:rPr>
        <w:t xml:space="preserve"> </w:t>
      </w:r>
      <w:r>
        <w:rPr>
          <w:sz w:val="24"/>
        </w:rPr>
        <w:t>réalisées</w:t>
      </w:r>
      <w:r>
        <w:rPr>
          <w:spacing w:val="-4"/>
          <w:sz w:val="24"/>
        </w:rPr>
        <w:t xml:space="preserve"> </w:t>
      </w:r>
      <w:r>
        <w:rPr>
          <w:sz w:val="24"/>
        </w:rPr>
        <w:t>dans</w:t>
      </w:r>
      <w:r>
        <w:rPr>
          <w:spacing w:val="-2"/>
          <w:sz w:val="24"/>
        </w:rPr>
        <w:t xml:space="preserve"> </w:t>
      </w:r>
      <w:r>
        <w:rPr>
          <w:sz w:val="24"/>
        </w:rPr>
        <w:t>un</w:t>
      </w:r>
      <w:r>
        <w:rPr>
          <w:spacing w:val="-4"/>
          <w:sz w:val="24"/>
        </w:rPr>
        <w:t xml:space="preserve"> </w:t>
      </w:r>
      <w:r>
        <w:rPr>
          <w:sz w:val="24"/>
        </w:rPr>
        <w:t>environnement</w:t>
      </w:r>
      <w:r>
        <w:rPr>
          <w:spacing w:val="-2"/>
          <w:sz w:val="24"/>
        </w:rPr>
        <w:t xml:space="preserve"> </w:t>
      </w:r>
      <w:r>
        <w:rPr>
          <w:sz w:val="24"/>
        </w:rPr>
        <w:t>virtuel</w:t>
      </w:r>
      <w:r>
        <w:rPr>
          <w:spacing w:val="-4"/>
          <w:sz w:val="24"/>
        </w:rPr>
        <w:t xml:space="preserve"> </w:t>
      </w:r>
      <w:r>
        <w:rPr>
          <w:sz w:val="24"/>
        </w:rPr>
        <w:t>peuvent</w:t>
      </w:r>
      <w:r>
        <w:rPr>
          <w:spacing w:val="-4"/>
          <w:sz w:val="24"/>
        </w:rPr>
        <w:t xml:space="preserve"> </w:t>
      </w:r>
      <w:r>
        <w:rPr>
          <w:sz w:val="24"/>
        </w:rPr>
        <w:t>nécessiter</w:t>
      </w:r>
      <w:r>
        <w:rPr>
          <w:spacing w:val="-5"/>
          <w:sz w:val="24"/>
        </w:rPr>
        <w:t xml:space="preserve"> </w:t>
      </w:r>
      <w:r>
        <w:rPr>
          <w:sz w:val="24"/>
        </w:rPr>
        <w:t>des ajustements pour être portées dans un environnement de production réel.</w:t>
      </w:r>
    </w:p>
    <w:p w14:paraId="6C824455">
      <w:pPr>
        <w:pStyle w:val="8"/>
      </w:pPr>
    </w:p>
    <w:p w14:paraId="7F0CD85B">
      <w:pPr>
        <w:pStyle w:val="11"/>
        <w:numPr>
          <w:ilvl w:val="1"/>
          <w:numId w:val="1"/>
        </w:numPr>
        <w:tabs>
          <w:tab w:val="left" w:pos="1129"/>
        </w:tabs>
        <w:spacing w:before="0" w:after="0" w:line="240" w:lineRule="auto"/>
        <w:ind w:left="991" w:right="1225" w:firstLine="0"/>
        <w:jc w:val="left"/>
        <w:rPr>
          <w:b/>
          <w:sz w:val="24"/>
        </w:rPr>
      </w:pPr>
      <w:r>
        <w:rPr>
          <w:b/>
          <w:sz w:val="24"/>
        </w:rPr>
        <w:t>Sécurité:</w:t>
      </w:r>
      <w:r>
        <w:rPr>
          <w:b/>
          <w:spacing w:val="40"/>
          <w:sz w:val="24"/>
        </w:rPr>
        <w:t xml:space="preserve"> </w:t>
      </w:r>
      <w:r>
        <w:rPr>
          <w:sz w:val="24"/>
        </w:rPr>
        <w:t>Bien que ce projet met en œuvre des mesures de base pour la centralisation de l'authentification,</w:t>
      </w:r>
      <w:r>
        <w:rPr>
          <w:spacing w:val="-3"/>
          <w:sz w:val="24"/>
        </w:rPr>
        <w:t xml:space="preserve"> </w:t>
      </w:r>
      <w:r>
        <w:rPr>
          <w:sz w:val="24"/>
        </w:rPr>
        <w:t>des</w:t>
      </w:r>
      <w:r>
        <w:rPr>
          <w:spacing w:val="-5"/>
          <w:sz w:val="24"/>
        </w:rPr>
        <w:t xml:space="preserve"> </w:t>
      </w:r>
      <w:r>
        <w:rPr>
          <w:sz w:val="24"/>
        </w:rPr>
        <w:t>considérations</w:t>
      </w:r>
      <w:r>
        <w:rPr>
          <w:spacing w:val="-5"/>
          <w:sz w:val="24"/>
        </w:rPr>
        <w:t xml:space="preserve"> </w:t>
      </w:r>
      <w:r>
        <w:rPr>
          <w:sz w:val="24"/>
        </w:rPr>
        <w:t>supplémentaires</w:t>
      </w:r>
      <w:r>
        <w:rPr>
          <w:spacing w:val="-3"/>
          <w:sz w:val="24"/>
        </w:rPr>
        <w:t xml:space="preserve"> </w:t>
      </w:r>
      <w:r>
        <w:rPr>
          <w:sz w:val="24"/>
        </w:rPr>
        <w:t>seraient</w:t>
      </w:r>
      <w:r>
        <w:rPr>
          <w:spacing w:val="-5"/>
          <w:sz w:val="24"/>
        </w:rPr>
        <w:t xml:space="preserve"> </w:t>
      </w:r>
      <w:r>
        <w:rPr>
          <w:sz w:val="24"/>
        </w:rPr>
        <w:t>nécessaires</w:t>
      </w:r>
      <w:r>
        <w:rPr>
          <w:spacing w:val="-5"/>
          <w:sz w:val="24"/>
        </w:rPr>
        <w:t xml:space="preserve"> </w:t>
      </w:r>
      <w:r>
        <w:rPr>
          <w:sz w:val="24"/>
        </w:rPr>
        <w:t>pour</w:t>
      </w:r>
      <w:r>
        <w:rPr>
          <w:spacing w:val="-5"/>
          <w:sz w:val="24"/>
        </w:rPr>
        <w:t xml:space="preserve"> </w:t>
      </w:r>
      <w:r>
        <w:rPr>
          <w:sz w:val="24"/>
        </w:rPr>
        <w:t>renforcer</w:t>
      </w:r>
      <w:r>
        <w:rPr>
          <w:spacing w:val="-4"/>
          <w:sz w:val="24"/>
        </w:rPr>
        <w:t xml:space="preserve"> </w:t>
      </w:r>
      <w:r>
        <w:rPr>
          <w:sz w:val="24"/>
        </w:rPr>
        <w:t>la</w:t>
      </w:r>
      <w:r>
        <w:rPr>
          <w:spacing w:val="-5"/>
          <w:sz w:val="24"/>
        </w:rPr>
        <w:t xml:space="preserve"> </w:t>
      </w:r>
      <w:r>
        <w:rPr>
          <w:sz w:val="24"/>
        </w:rPr>
        <w:t>sécurité dans un environnement de production.</w:t>
      </w:r>
    </w:p>
    <w:p w14:paraId="430FB8BA">
      <w:pPr>
        <w:pStyle w:val="8"/>
      </w:pPr>
    </w:p>
    <w:p w14:paraId="56CE5D35">
      <w:pPr>
        <w:pStyle w:val="8"/>
        <w:spacing w:before="1"/>
        <w:ind w:left="991" w:right="773"/>
      </w:pPr>
      <w:r>
        <w:t>En</w:t>
      </w:r>
      <w:r>
        <w:rPr>
          <w:spacing w:val="-3"/>
        </w:rPr>
        <w:t xml:space="preserve"> </w:t>
      </w:r>
      <w:r>
        <w:t>résumé,</w:t>
      </w:r>
      <w:r>
        <w:rPr>
          <w:spacing w:val="-2"/>
        </w:rPr>
        <w:t xml:space="preserve"> </w:t>
      </w:r>
      <w:r>
        <w:t>ce</w:t>
      </w:r>
      <w:r>
        <w:rPr>
          <w:spacing w:val="-2"/>
        </w:rPr>
        <w:t xml:space="preserve"> </w:t>
      </w:r>
      <w:r>
        <w:t>projet</w:t>
      </w:r>
      <w:r>
        <w:rPr>
          <w:spacing w:val="-2"/>
        </w:rPr>
        <w:t xml:space="preserve"> </w:t>
      </w:r>
      <w:r>
        <w:t>vise</w:t>
      </w:r>
      <w:r>
        <w:rPr>
          <w:spacing w:val="-3"/>
        </w:rPr>
        <w:t xml:space="preserve"> </w:t>
      </w:r>
      <w:r>
        <w:t>à</w:t>
      </w:r>
      <w:r>
        <w:rPr>
          <w:spacing w:val="-2"/>
        </w:rPr>
        <w:t xml:space="preserve"> </w:t>
      </w:r>
      <w:r>
        <w:t>démontrer</w:t>
      </w:r>
      <w:r>
        <w:rPr>
          <w:spacing w:val="-3"/>
        </w:rPr>
        <w:t xml:space="preserve"> </w:t>
      </w:r>
      <w:r>
        <w:t>les</w:t>
      </w:r>
      <w:r>
        <w:rPr>
          <w:spacing w:val="-1"/>
        </w:rPr>
        <w:t xml:space="preserve"> </w:t>
      </w:r>
      <w:r>
        <w:t>avantages</w:t>
      </w:r>
      <w:r>
        <w:rPr>
          <w:spacing w:val="-1"/>
        </w:rPr>
        <w:t xml:space="preserve"> </w:t>
      </w:r>
      <w:r>
        <w:t>de</w:t>
      </w:r>
      <w:r>
        <w:rPr>
          <w:spacing w:val="-3"/>
        </w:rPr>
        <w:t xml:space="preserve"> </w:t>
      </w:r>
      <w:r>
        <w:t>la</w:t>
      </w:r>
      <w:r>
        <w:rPr>
          <w:spacing w:val="-3"/>
        </w:rPr>
        <w:t xml:space="preserve"> </w:t>
      </w:r>
      <w:r>
        <w:t>centralisation</w:t>
      </w:r>
      <w:r>
        <w:rPr>
          <w:spacing w:val="-2"/>
        </w:rPr>
        <w:t xml:space="preserve"> </w:t>
      </w:r>
      <w:r>
        <w:t>de</w:t>
      </w:r>
      <w:r>
        <w:rPr>
          <w:spacing w:val="-3"/>
        </w:rPr>
        <w:t xml:space="preserve"> </w:t>
      </w:r>
      <w:r>
        <w:t>la</w:t>
      </w:r>
      <w:r>
        <w:rPr>
          <w:spacing w:val="-3"/>
        </w:rPr>
        <w:t xml:space="preserve"> </w:t>
      </w:r>
      <w:r>
        <w:t>gestion</w:t>
      </w:r>
      <w:r>
        <w:rPr>
          <w:spacing w:val="-1"/>
        </w:rPr>
        <w:t xml:space="preserve"> </w:t>
      </w:r>
      <w:r>
        <w:t>des</w:t>
      </w:r>
      <w:r>
        <w:rPr>
          <w:spacing w:val="-2"/>
        </w:rPr>
        <w:t xml:space="preserve"> </w:t>
      </w:r>
      <w:r>
        <w:t>services</w:t>
      </w:r>
      <w:r>
        <w:rPr>
          <w:spacing w:val="-3"/>
        </w:rPr>
        <w:t xml:space="preserve"> </w:t>
      </w:r>
      <w:r>
        <w:t>réseau via un serveur LDAP, tout en abordant les défis et les limitations associés à la configuration et à l'intégration de ces services.</w:t>
      </w:r>
    </w:p>
    <w:p w14:paraId="1DC5A837">
      <w:pPr>
        <w:pStyle w:val="8"/>
        <w:spacing w:before="138"/>
      </w:pPr>
    </w:p>
    <w:p w14:paraId="450D10F2">
      <w:pPr>
        <w:spacing w:before="0" w:line="345" w:lineRule="exact"/>
        <w:ind w:left="991" w:right="0" w:firstLine="0"/>
        <w:jc w:val="left"/>
        <w:rPr>
          <w:b/>
          <w:sz w:val="30"/>
        </w:rPr>
      </w:pPr>
      <w:r>
        <w:rPr>
          <w:b/>
          <w:color w:val="0000FF"/>
          <w:sz w:val="30"/>
        </w:rPr>
        <w:t>Description</w:t>
      </w:r>
      <w:r>
        <w:rPr>
          <w:b/>
          <w:color w:val="0000FF"/>
          <w:spacing w:val="-5"/>
          <w:sz w:val="30"/>
        </w:rPr>
        <w:t xml:space="preserve"> </w:t>
      </w:r>
      <w:r>
        <w:rPr>
          <w:b/>
          <w:color w:val="0000FF"/>
          <w:sz w:val="30"/>
        </w:rPr>
        <w:t>de</w:t>
      </w:r>
      <w:r>
        <w:rPr>
          <w:b/>
          <w:color w:val="0000FF"/>
          <w:spacing w:val="-5"/>
          <w:sz w:val="30"/>
        </w:rPr>
        <w:t xml:space="preserve"> </w:t>
      </w:r>
      <w:r>
        <w:rPr>
          <w:b/>
          <w:color w:val="0000FF"/>
          <w:sz w:val="30"/>
        </w:rPr>
        <w:t>l'Architecture</w:t>
      </w:r>
      <w:r>
        <w:rPr>
          <w:b/>
          <w:color w:val="0000FF"/>
          <w:spacing w:val="-2"/>
          <w:sz w:val="30"/>
        </w:rPr>
        <w:t xml:space="preserve"> </w:t>
      </w:r>
      <w:r>
        <w:rPr>
          <w:b/>
          <w:color w:val="0000FF"/>
          <w:sz w:val="30"/>
        </w:rPr>
        <w:t>et</w:t>
      </w:r>
      <w:r>
        <w:rPr>
          <w:b/>
          <w:color w:val="0000FF"/>
          <w:spacing w:val="-3"/>
          <w:sz w:val="30"/>
        </w:rPr>
        <w:t xml:space="preserve"> </w:t>
      </w:r>
      <w:r>
        <w:rPr>
          <w:b/>
          <w:color w:val="0000FF"/>
          <w:sz w:val="30"/>
        </w:rPr>
        <w:t>de</w:t>
      </w:r>
      <w:r>
        <w:rPr>
          <w:b/>
          <w:color w:val="0000FF"/>
          <w:spacing w:val="-4"/>
          <w:sz w:val="30"/>
        </w:rPr>
        <w:t xml:space="preserve"> </w:t>
      </w:r>
      <w:r>
        <w:rPr>
          <w:b/>
          <w:color w:val="0000FF"/>
          <w:spacing w:val="-2"/>
          <w:sz w:val="30"/>
        </w:rPr>
        <w:t>l'Infrastructure</w:t>
      </w:r>
    </w:p>
    <w:p w14:paraId="54E70539">
      <w:pPr>
        <w:pStyle w:val="5"/>
        <w:spacing w:line="299" w:lineRule="exact"/>
      </w:pPr>
      <w:r>
        <w:t>Détail</w:t>
      </w:r>
      <w:r>
        <w:rPr>
          <w:spacing w:val="-10"/>
        </w:rPr>
        <w:t xml:space="preserve"> </w:t>
      </w:r>
      <w:r>
        <w:t>de</w:t>
      </w:r>
      <w:r>
        <w:rPr>
          <w:spacing w:val="-6"/>
        </w:rPr>
        <w:t xml:space="preserve"> </w:t>
      </w:r>
      <w:r>
        <w:t>l'Infrastructure</w:t>
      </w:r>
      <w:r>
        <w:rPr>
          <w:spacing w:val="-7"/>
        </w:rPr>
        <w:t xml:space="preserve"> </w:t>
      </w:r>
      <w:r>
        <w:t>Réseau</w:t>
      </w:r>
      <w:r>
        <w:rPr>
          <w:spacing w:val="-6"/>
        </w:rPr>
        <w:t xml:space="preserve"> </w:t>
      </w:r>
      <w:r>
        <w:rPr>
          <w:spacing w:val="-2"/>
        </w:rPr>
        <w:t>Virtuelle:</w:t>
      </w:r>
    </w:p>
    <w:p w14:paraId="1DE2BE27">
      <w:pPr>
        <w:pStyle w:val="8"/>
        <w:spacing w:before="1"/>
        <w:ind w:left="991" w:right="773"/>
      </w:pPr>
      <w:r>
        <w:t>L'infrastructure</w:t>
      </w:r>
      <w:r>
        <w:rPr>
          <w:spacing w:val="-2"/>
        </w:rPr>
        <w:t xml:space="preserve"> </w:t>
      </w:r>
      <w:r>
        <w:t>réseau</w:t>
      </w:r>
      <w:r>
        <w:rPr>
          <w:spacing w:val="-1"/>
        </w:rPr>
        <w:t xml:space="preserve"> </w:t>
      </w:r>
      <w:r>
        <w:t>virtuelle</w:t>
      </w:r>
      <w:r>
        <w:rPr>
          <w:spacing w:val="-2"/>
        </w:rPr>
        <w:t xml:space="preserve"> </w:t>
      </w:r>
      <w:r>
        <w:t>mise</w:t>
      </w:r>
      <w:r>
        <w:rPr>
          <w:spacing w:val="-7"/>
        </w:rPr>
        <w:t xml:space="preserve"> </w:t>
      </w:r>
      <w:r>
        <w:t>en</w:t>
      </w:r>
      <w:r>
        <w:rPr>
          <w:spacing w:val="-1"/>
        </w:rPr>
        <w:t xml:space="preserve"> </w:t>
      </w:r>
      <w:r>
        <w:t>place</w:t>
      </w:r>
      <w:r>
        <w:rPr>
          <w:spacing w:val="-2"/>
        </w:rPr>
        <w:t xml:space="preserve"> </w:t>
      </w:r>
      <w:r>
        <w:t>pour</w:t>
      </w:r>
      <w:r>
        <w:rPr>
          <w:spacing w:val="-4"/>
        </w:rPr>
        <w:t xml:space="preserve"> </w:t>
      </w:r>
      <w:r>
        <w:t>ce</w:t>
      </w:r>
      <w:r>
        <w:rPr>
          <w:spacing w:val="-2"/>
        </w:rPr>
        <w:t xml:space="preserve"> </w:t>
      </w:r>
      <w:r>
        <w:t>projet</w:t>
      </w:r>
      <w:r>
        <w:rPr>
          <w:spacing w:val="-3"/>
        </w:rPr>
        <w:t xml:space="preserve"> </w:t>
      </w:r>
      <w:r>
        <w:t>est</w:t>
      </w:r>
      <w:r>
        <w:rPr>
          <w:spacing w:val="-3"/>
        </w:rPr>
        <w:t xml:space="preserve"> </w:t>
      </w:r>
      <w:r>
        <w:t>conçue</w:t>
      </w:r>
      <w:r>
        <w:rPr>
          <w:spacing w:val="-4"/>
        </w:rPr>
        <w:t xml:space="preserve"> </w:t>
      </w:r>
      <w:r>
        <w:t>pour</w:t>
      </w:r>
      <w:r>
        <w:rPr>
          <w:spacing w:val="-2"/>
        </w:rPr>
        <w:t xml:space="preserve"> </w:t>
      </w:r>
      <w:r>
        <w:t>simuler</w:t>
      </w:r>
      <w:r>
        <w:rPr>
          <w:spacing w:val="-7"/>
        </w:rPr>
        <w:t xml:space="preserve"> </w:t>
      </w:r>
      <w:r>
        <w:t>un</w:t>
      </w:r>
      <w:r>
        <w:rPr>
          <w:spacing w:val="-3"/>
        </w:rPr>
        <w:t xml:space="preserve"> </w:t>
      </w:r>
      <w:r>
        <w:t>environnement de production, où différents services réseau sont centralisés et gérés via un serveur LDAP. Cette infrastructure comprend plusieurs machines virtuelles (VM) connectées à un réseau virtuel commun.</w:t>
      </w:r>
    </w:p>
    <w:p w14:paraId="7D7B5F39">
      <w:pPr>
        <w:pStyle w:val="8"/>
        <w:ind w:left="991"/>
      </w:pPr>
      <w:r>
        <w:t>Chaque</w:t>
      </w:r>
      <w:r>
        <w:rPr>
          <w:spacing w:val="-1"/>
        </w:rPr>
        <w:t xml:space="preserve"> </w:t>
      </w:r>
      <w:r>
        <w:t>VM</w:t>
      </w:r>
      <w:r>
        <w:rPr>
          <w:spacing w:val="-1"/>
        </w:rPr>
        <w:t xml:space="preserve"> </w:t>
      </w:r>
      <w:r>
        <w:t>joue</w:t>
      </w:r>
      <w:r>
        <w:rPr>
          <w:spacing w:val="-3"/>
        </w:rPr>
        <w:t xml:space="preserve"> </w:t>
      </w:r>
      <w:r>
        <w:t>un</w:t>
      </w:r>
      <w:r>
        <w:rPr>
          <w:spacing w:val="-1"/>
        </w:rPr>
        <w:t xml:space="preserve"> </w:t>
      </w:r>
      <w:r>
        <w:t>rôle</w:t>
      </w:r>
      <w:r>
        <w:rPr>
          <w:spacing w:val="-1"/>
        </w:rPr>
        <w:t xml:space="preserve"> </w:t>
      </w:r>
      <w:r>
        <w:t>spécifique,</w:t>
      </w:r>
      <w:r>
        <w:rPr>
          <w:spacing w:val="-1"/>
        </w:rPr>
        <w:t xml:space="preserve"> </w:t>
      </w:r>
      <w:r>
        <w:t>contribuant</w:t>
      </w:r>
      <w:r>
        <w:rPr>
          <w:spacing w:val="1"/>
        </w:rPr>
        <w:t xml:space="preserve"> </w:t>
      </w:r>
      <w:r>
        <w:t>ainsi</w:t>
      </w:r>
      <w:r>
        <w:rPr>
          <w:spacing w:val="-2"/>
        </w:rPr>
        <w:t xml:space="preserve"> </w:t>
      </w:r>
      <w:r>
        <w:t>à</w:t>
      </w:r>
      <w:r>
        <w:rPr>
          <w:spacing w:val="-2"/>
        </w:rPr>
        <w:t xml:space="preserve"> </w:t>
      </w:r>
      <w:r>
        <w:t>l'ensemble</w:t>
      </w:r>
      <w:r>
        <w:rPr>
          <w:spacing w:val="-1"/>
        </w:rPr>
        <w:t xml:space="preserve"> </w:t>
      </w:r>
      <w:r>
        <w:t>du</w:t>
      </w:r>
      <w:r>
        <w:rPr>
          <w:spacing w:val="-1"/>
        </w:rPr>
        <w:t xml:space="preserve"> </w:t>
      </w:r>
      <w:r>
        <w:t>système</w:t>
      </w:r>
      <w:r>
        <w:rPr>
          <w:spacing w:val="-2"/>
        </w:rPr>
        <w:t xml:space="preserve"> réseau.</w:t>
      </w:r>
    </w:p>
    <w:p w14:paraId="1ED8D5B7">
      <w:pPr>
        <w:pStyle w:val="8"/>
        <w:spacing w:before="46"/>
      </w:pPr>
    </w:p>
    <w:p w14:paraId="0C1760C6">
      <w:pPr>
        <w:pStyle w:val="5"/>
      </w:pPr>
      <w:r>
        <w:t>Présentation</w:t>
      </w:r>
      <w:r>
        <w:rPr>
          <w:spacing w:val="-6"/>
        </w:rPr>
        <w:t xml:space="preserve"> </w:t>
      </w:r>
      <w:r>
        <w:t>des</w:t>
      </w:r>
      <w:r>
        <w:rPr>
          <w:spacing w:val="-8"/>
        </w:rPr>
        <w:t xml:space="preserve"> </w:t>
      </w:r>
      <w:r>
        <w:t>machines</w:t>
      </w:r>
      <w:r>
        <w:rPr>
          <w:spacing w:val="-5"/>
        </w:rPr>
        <w:t xml:space="preserve"> </w:t>
      </w:r>
      <w:r>
        <w:t>virtuelles</w:t>
      </w:r>
      <w:r>
        <w:rPr>
          <w:spacing w:val="-6"/>
        </w:rPr>
        <w:t xml:space="preserve"> </w:t>
      </w:r>
      <w:r>
        <w:t>utilisées</w:t>
      </w:r>
      <w:r>
        <w:rPr>
          <w:spacing w:val="-5"/>
        </w:rPr>
        <w:t xml:space="preserve"> </w:t>
      </w:r>
      <w:r>
        <w:t>et</w:t>
      </w:r>
      <w:r>
        <w:rPr>
          <w:spacing w:val="-8"/>
        </w:rPr>
        <w:t xml:space="preserve"> </w:t>
      </w:r>
      <w:r>
        <w:t>de</w:t>
      </w:r>
      <w:r>
        <w:rPr>
          <w:spacing w:val="-7"/>
        </w:rPr>
        <w:t xml:space="preserve"> </w:t>
      </w:r>
      <w:r>
        <w:t>leurs</w:t>
      </w:r>
      <w:r>
        <w:rPr>
          <w:spacing w:val="-6"/>
        </w:rPr>
        <w:t xml:space="preserve"> </w:t>
      </w:r>
      <w:r>
        <w:rPr>
          <w:spacing w:val="-2"/>
        </w:rPr>
        <w:t>rôles</w:t>
      </w:r>
    </w:p>
    <w:p w14:paraId="10EB8621">
      <w:pPr>
        <w:pStyle w:val="6"/>
        <w:spacing w:before="279"/>
      </w:pPr>
      <w:r>
        <w:t>VM1 :</w:t>
      </w:r>
      <w:r>
        <w:rPr>
          <w:spacing w:val="-3"/>
        </w:rPr>
        <w:t xml:space="preserve"> </w:t>
      </w:r>
      <w:r>
        <w:t>Serveur</w:t>
      </w:r>
      <w:r>
        <w:rPr>
          <w:spacing w:val="-1"/>
        </w:rPr>
        <w:t xml:space="preserve"> </w:t>
      </w:r>
      <w:r>
        <w:t>LDAP</w:t>
      </w:r>
      <w:r>
        <w:rPr>
          <w:spacing w:val="-2"/>
        </w:rPr>
        <w:t xml:space="preserve"> (OpenLDAP)</w:t>
      </w:r>
    </w:p>
    <w:p w14:paraId="7D80BF1E">
      <w:pPr>
        <w:pStyle w:val="8"/>
        <w:spacing w:before="4"/>
        <w:rPr>
          <w:b/>
        </w:rPr>
      </w:pPr>
    </w:p>
    <w:p w14:paraId="496C0F47">
      <w:pPr>
        <w:pStyle w:val="11"/>
        <w:numPr>
          <w:ilvl w:val="2"/>
          <w:numId w:val="1"/>
        </w:numPr>
        <w:tabs>
          <w:tab w:val="left" w:pos="1711"/>
        </w:tabs>
        <w:spacing w:before="0" w:after="0" w:line="240" w:lineRule="auto"/>
        <w:ind w:left="1711" w:right="1724" w:hanging="360"/>
        <w:jc w:val="left"/>
        <w:rPr>
          <w:sz w:val="24"/>
        </w:rPr>
      </w:pPr>
      <w:r>
        <w:rPr>
          <w:b/>
          <w:sz w:val="24"/>
        </w:rPr>
        <w:t>Rôle</w:t>
      </w:r>
      <w:r>
        <w:rPr>
          <w:b/>
          <w:spacing w:val="-5"/>
          <w:sz w:val="24"/>
        </w:rPr>
        <w:t xml:space="preserve"> </w:t>
      </w:r>
      <w:r>
        <w:rPr>
          <w:b/>
          <w:sz w:val="24"/>
        </w:rPr>
        <w:t>:</w:t>
      </w:r>
      <w:r>
        <w:rPr>
          <w:b/>
          <w:spacing w:val="-5"/>
          <w:sz w:val="24"/>
        </w:rPr>
        <w:t xml:space="preserve"> </w:t>
      </w:r>
      <w:r>
        <w:rPr>
          <w:sz w:val="24"/>
        </w:rPr>
        <w:t>Serveur</w:t>
      </w:r>
      <w:r>
        <w:rPr>
          <w:spacing w:val="-3"/>
          <w:sz w:val="24"/>
        </w:rPr>
        <w:t xml:space="preserve"> </w:t>
      </w:r>
      <w:r>
        <w:rPr>
          <w:sz w:val="24"/>
        </w:rPr>
        <w:t>principal</w:t>
      </w:r>
      <w:r>
        <w:rPr>
          <w:spacing w:val="-4"/>
          <w:sz w:val="24"/>
        </w:rPr>
        <w:t xml:space="preserve"> </w:t>
      </w:r>
      <w:r>
        <w:rPr>
          <w:sz w:val="24"/>
        </w:rPr>
        <w:t>pour</w:t>
      </w:r>
      <w:r>
        <w:rPr>
          <w:spacing w:val="-3"/>
          <w:sz w:val="24"/>
        </w:rPr>
        <w:t xml:space="preserve"> </w:t>
      </w:r>
      <w:r>
        <w:rPr>
          <w:sz w:val="24"/>
        </w:rPr>
        <w:t>la</w:t>
      </w:r>
      <w:r>
        <w:rPr>
          <w:spacing w:val="-5"/>
          <w:sz w:val="24"/>
        </w:rPr>
        <w:t xml:space="preserve"> </w:t>
      </w:r>
      <w:r>
        <w:rPr>
          <w:sz w:val="24"/>
        </w:rPr>
        <w:t>centralisation</w:t>
      </w:r>
      <w:r>
        <w:rPr>
          <w:spacing w:val="-4"/>
          <w:sz w:val="24"/>
        </w:rPr>
        <w:t xml:space="preserve"> </w:t>
      </w:r>
      <w:r>
        <w:rPr>
          <w:sz w:val="24"/>
        </w:rPr>
        <w:t>des</w:t>
      </w:r>
      <w:r>
        <w:rPr>
          <w:spacing w:val="-2"/>
          <w:sz w:val="24"/>
        </w:rPr>
        <w:t xml:space="preserve"> </w:t>
      </w:r>
      <w:r>
        <w:rPr>
          <w:sz w:val="24"/>
        </w:rPr>
        <w:t>informations</w:t>
      </w:r>
      <w:r>
        <w:rPr>
          <w:spacing w:val="-4"/>
          <w:sz w:val="24"/>
        </w:rPr>
        <w:t xml:space="preserve"> </w:t>
      </w:r>
      <w:r>
        <w:rPr>
          <w:sz w:val="24"/>
        </w:rPr>
        <w:t>d'authentification</w:t>
      </w:r>
      <w:r>
        <w:rPr>
          <w:spacing w:val="-4"/>
          <w:sz w:val="24"/>
        </w:rPr>
        <w:t xml:space="preserve"> </w:t>
      </w:r>
      <w:r>
        <w:rPr>
          <w:sz w:val="24"/>
        </w:rPr>
        <w:t>et</w:t>
      </w:r>
      <w:r>
        <w:rPr>
          <w:spacing w:val="-4"/>
          <w:sz w:val="24"/>
        </w:rPr>
        <w:t xml:space="preserve"> </w:t>
      </w:r>
      <w:r>
        <w:rPr>
          <w:sz w:val="24"/>
        </w:rPr>
        <w:t xml:space="preserve">de </w:t>
      </w:r>
      <w:r>
        <w:rPr>
          <w:spacing w:val="-2"/>
          <w:sz w:val="24"/>
        </w:rPr>
        <w:t>configuration.</w:t>
      </w:r>
    </w:p>
    <w:p w14:paraId="410A927C">
      <w:pPr>
        <w:pStyle w:val="11"/>
        <w:numPr>
          <w:ilvl w:val="2"/>
          <w:numId w:val="1"/>
        </w:numPr>
        <w:tabs>
          <w:tab w:val="left" w:pos="1711"/>
        </w:tabs>
        <w:spacing w:before="1" w:after="0" w:line="240" w:lineRule="auto"/>
        <w:ind w:left="1711" w:right="0" w:hanging="360"/>
        <w:jc w:val="left"/>
        <w:rPr>
          <w:sz w:val="24"/>
        </w:rPr>
      </w:pPr>
      <w:r>
        <w:rPr>
          <w:b/>
          <w:sz w:val="24"/>
        </w:rPr>
        <w:t>Système</w:t>
      </w:r>
      <w:r>
        <w:rPr>
          <w:b/>
          <w:spacing w:val="-2"/>
          <w:sz w:val="24"/>
        </w:rPr>
        <w:t xml:space="preserve"> </w:t>
      </w:r>
      <w:r>
        <w:rPr>
          <w:b/>
          <w:sz w:val="24"/>
        </w:rPr>
        <w:t>d'exploitation</w:t>
      </w:r>
      <w:r>
        <w:rPr>
          <w:b/>
          <w:spacing w:val="-2"/>
          <w:sz w:val="24"/>
        </w:rPr>
        <w:t xml:space="preserve"> </w:t>
      </w:r>
      <w:r>
        <w:rPr>
          <w:b/>
          <w:sz w:val="24"/>
        </w:rPr>
        <w:t>:</w:t>
      </w:r>
      <w:r>
        <w:rPr>
          <w:b/>
          <w:spacing w:val="-1"/>
          <w:sz w:val="24"/>
        </w:rPr>
        <w:t xml:space="preserve"> </w:t>
      </w:r>
      <w:r>
        <w:rPr>
          <w:sz w:val="24"/>
        </w:rPr>
        <w:t>Ubuntu</w:t>
      </w:r>
      <w:r>
        <w:rPr>
          <w:spacing w:val="-2"/>
          <w:sz w:val="24"/>
        </w:rPr>
        <w:t xml:space="preserve"> Server.</w:t>
      </w:r>
    </w:p>
    <w:p w14:paraId="40D10DA1">
      <w:pPr>
        <w:pStyle w:val="6"/>
        <w:numPr>
          <w:ilvl w:val="2"/>
          <w:numId w:val="1"/>
        </w:numPr>
        <w:tabs>
          <w:tab w:val="left" w:pos="1711"/>
        </w:tabs>
        <w:spacing w:before="0" w:after="0" w:line="240" w:lineRule="auto"/>
        <w:ind w:left="1711" w:right="0" w:hanging="360"/>
        <w:jc w:val="left"/>
      </w:pPr>
      <w:r>
        <w:t>Fonctionnalités</w:t>
      </w:r>
      <w:r>
        <w:rPr>
          <w:spacing w:val="-5"/>
        </w:rPr>
        <w:t xml:space="preserve"> </w:t>
      </w:r>
      <w:r>
        <w:rPr>
          <w:spacing w:val="-10"/>
        </w:rPr>
        <w:t>:</w:t>
      </w:r>
    </w:p>
    <w:p w14:paraId="4C58E170">
      <w:pPr>
        <w:pStyle w:val="11"/>
        <w:numPr>
          <w:ilvl w:val="3"/>
          <w:numId w:val="1"/>
        </w:numPr>
        <w:tabs>
          <w:tab w:val="left" w:pos="2430"/>
        </w:tabs>
        <w:spacing w:before="0" w:after="0" w:line="280" w:lineRule="exact"/>
        <w:ind w:left="2430" w:right="0" w:hanging="359"/>
        <w:jc w:val="left"/>
        <w:rPr>
          <w:sz w:val="24"/>
        </w:rPr>
      </w:pPr>
      <w:r>
        <w:rPr>
          <w:sz w:val="24"/>
        </w:rPr>
        <w:t>Installation</w:t>
      </w:r>
      <w:r>
        <w:rPr>
          <w:spacing w:val="-3"/>
          <w:sz w:val="24"/>
        </w:rPr>
        <w:t xml:space="preserve"> </w:t>
      </w:r>
      <w:r>
        <w:rPr>
          <w:sz w:val="24"/>
        </w:rPr>
        <w:t>et</w:t>
      </w:r>
      <w:r>
        <w:rPr>
          <w:spacing w:val="-2"/>
          <w:sz w:val="24"/>
        </w:rPr>
        <w:t xml:space="preserve"> </w:t>
      </w:r>
      <w:r>
        <w:rPr>
          <w:sz w:val="24"/>
        </w:rPr>
        <w:t>configuration</w:t>
      </w:r>
      <w:r>
        <w:rPr>
          <w:spacing w:val="-2"/>
          <w:sz w:val="24"/>
        </w:rPr>
        <w:t xml:space="preserve"> d'OpenLDAP.</w:t>
      </w:r>
    </w:p>
    <w:p w14:paraId="3FBCCA8C">
      <w:pPr>
        <w:pStyle w:val="11"/>
        <w:numPr>
          <w:ilvl w:val="3"/>
          <w:numId w:val="1"/>
        </w:numPr>
        <w:tabs>
          <w:tab w:val="left" w:pos="2430"/>
        </w:tabs>
        <w:spacing w:before="0" w:after="0" w:line="276" w:lineRule="exact"/>
        <w:ind w:left="2430" w:right="0" w:hanging="359"/>
        <w:jc w:val="left"/>
        <w:rPr>
          <w:sz w:val="24"/>
        </w:rPr>
      </w:pPr>
      <w:r>
        <w:rPr>
          <w:sz w:val="24"/>
        </w:rPr>
        <w:t>Stockage</w:t>
      </w:r>
      <w:r>
        <w:rPr>
          <w:spacing w:val="-4"/>
          <w:sz w:val="24"/>
        </w:rPr>
        <w:t xml:space="preserve"> </w:t>
      </w:r>
      <w:r>
        <w:rPr>
          <w:sz w:val="24"/>
        </w:rPr>
        <w:t>centralisé</w:t>
      </w:r>
      <w:r>
        <w:rPr>
          <w:spacing w:val="-2"/>
          <w:sz w:val="24"/>
        </w:rPr>
        <w:t xml:space="preserve"> </w:t>
      </w:r>
      <w:r>
        <w:rPr>
          <w:sz w:val="24"/>
        </w:rPr>
        <w:t>des</w:t>
      </w:r>
      <w:r>
        <w:rPr>
          <w:spacing w:val="-2"/>
          <w:sz w:val="24"/>
        </w:rPr>
        <w:t xml:space="preserve"> </w:t>
      </w:r>
      <w:r>
        <w:rPr>
          <w:sz w:val="24"/>
        </w:rPr>
        <w:t>informations</w:t>
      </w:r>
      <w:r>
        <w:rPr>
          <w:spacing w:val="-2"/>
          <w:sz w:val="24"/>
        </w:rPr>
        <w:t xml:space="preserve"> </w:t>
      </w:r>
      <w:r>
        <w:rPr>
          <w:sz w:val="24"/>
        </w:rPr>
        <w:t>d'authentification</w:t>
      </w:r>
      <w:r>
        <w:rPr>
          <w:spacing w:val="-1"/>
          <w:sz w:val="24"/>
        </w:rPr>
        <w:t xml:space="preserve"> </w:t>
      </w:r>
      <w:r>
        <w:rPr>
          <w:sz w:val="24"/>
        </w:rPr>
        <w:t>pour</w:t>
      </w:r>
      <w:r>
        <w:rPr>
          <w:spacing w:val="-3"/>
          <w:sz w:val="24"/>
        </w:rPr>
        <w:t xml:space="preserve"> </w:t>
      </w:r>
      <w:r>
        <w:rPr>
          <w:sz w:val="24"/>
        </w:rPr>
        <w:t>les</w:t>
      </w:r>
      <w:r>
        <w:rPr>
          <w:spacing w:val="-3"/>
          <w:sz w:val="24"/>
        </w:rPr>
        <w:t xml:space="preserve"> </w:t>
      </w:r>
      <w:r>
        <w:rPr>
          <w:sz w:val="24"/>
        </w:rPr>
        <w:t xml:space="preserve">autres </w:t>
      </w:r>
      <w:r>
        <w:rPr>
          <w:spacing w:val="-2"/>
          <w:sz w:val="24"/>
        </w:rPr>
        <w:t>services.</w:t>
      </w:r>
    </w:p>
    <w:p w14:paraId="7D996E88">
      <w:pPr>
        <w:pStyle w:val="6"/>
        <w:numPr>
          <w:ilvl w:val="2"/>
          <w:numId w:val="1"/>
        </w:numPr>
        <w:tabs>
          <w:tab w:val="left" w:pos="1711"/>
        </w:tabs>
        <w:spacing w:before="0" w:after="0" w:line="272" w:lineRule="exact"/>
        <w:ind w:left="1711" w:right="0" w:hanging="360"/>
        <w:jc w:val="left"/>
      </w:pPr>
      <w:r>
        <w:t>Configuration</w:t>
      </w:r>
      <w:r>
        <w:rPr>
          <w:spacing w:val="-4"/>
        </w:rPr>
        <w:t xml:space="preserve"> </w:t>
      </w:r>
      <w:r>
        <w:rPr>
          <w:spacing w:val="-10"/>
        </w:rPr>
        <w:t>:</w:t>
      </w:r>
    </w:p>
    <w:p w14:paraId="5AC56A53">
      <w:pPr>
        <w:pStyle w:val="8"/>
        <w:spacing w:before="4"/>
        <w:rPr>
          <w:b/>
        </w:rPr>
      </w:pPr>
    </w:p>
    <w:p w14:paraId="5FA0359C">
      <w:pPr>
        <w:pStyle w:val="11"/>
        <w:numPr>
          <w:ilvl w:val="3"/>
          <w:numId w:val="1"/>
        </w:numPr>
        <w:tabs>
          <w:tab w:val="left" w:pos="2430"/>
        </w:tabs>
        <w:spacing w:before="0" w:after="0" w:line="279" w:lineRule="exact"/>
        <w:ind w:left="2430" w:right="0" w:hanging="359"/>
        <w:jc w:val="left"/>
        <w:rPr>
          <w:sz w:val="24"/>
        </w:rPr>
      </w:pPr>
      <w:r>
        <w:rPr>
          <w:sz w:val="24"/>
        </w:rPr>
        <w:t>Installation</w:t>
      </w:r>
      <w:r>
        <w:rPr>
          <w:spacing w:val="-4"/>
          <w:sz w:val="24"/>
        </w:rPr>
        <w:t xml:space="preserve"> </w:t>
      </w:r>
      <w:r>
        <w:rPr>
          <w:sz w:val="24"/>
        </w:rPr>
        <w:t>de</w:t>
      </w:r>
      <w:r>
        <w:rPr>
          <w:spacing w:val="-1"/>
          <w:sz w:val="24"/>
        </w:rPr>
        <w:t xml:space="preserve"> </w:t>
      </w:r>
      <w:r>
        <w:rPr>
          <w:sz w:val="24"/>
        </w:rPr>
        <w:t>l'OS</w:t>
      </w:r>
      <w:r>
        <w:rPr>
          <w:spacing w:val="-2"/>
          <w:sz w:val="24"/>
        </w:rPr>
        <w:t xml:space="preserve"> </w:t>
      </w:r>
      <w:r>
        <w:rPr>
          <w:sz w:val="24"/>
        </w:rPr>
        <w:t>:</w:t>
      </w:r>
      <w:r>
        <w:rPr>
          <w:spacing w:val="-2"/>
          <w:sz w:val="24"/>
        </w:rPr>
        <w:t xml:space="preserve"> </w:t>
      </w:r>
      <w:r>
        <w:rPr>
          <w:sz w:val="24"/>
        </w:rPr>
        <w:t>sudo</w:t>
      </w:r>
      <w:r>
        <w:rPr>
          <w:spacing w:val="-2"/>
          <w:sz w:val="24"/>
        </w:rPr>
        <w:t xml:space="preserve"> </w:t>
      </w:r>
      <w:r>
        <w:rPr>
          <w:sz w:val="24"/>
        </w:rPr>
        <w:t>apt-get install</w:t>
      </w:r>
      <w:r>
        <w:rPr>
          <w:spacing w:val="-4"/>
          <w:sz w:val="24"/>
        </w:rPr>
        <w:t xml:space="preserve"> </w:t>
      </w:r>
      <w:r>
        <w:rPr>
          <w:sz w:val="24"/>
        </w:rPr>
        <w:t>slapd</w:t>
      </w:r>
      <w:r>
        <w:rPr>
          <w:spacing w:val="-1"/>
          <w:sz w:val="24"/>
        </w:rPr>
        <w:t xml:space="preserve"> </w:t>
      </w:r>
      <w:r>
        <w:rPr>
          <w:sz w:val="24"/>
        </w:rPr>
        <w:t>ldap-</w:t>
      </w:r>
      <w:r>
        <w:rPr>
          <w:spacing w:val="-2"/>
          <w:sz w:val="24"/>
        </w:rPr>
        <w:t>utils</w:t>
      </w:r>
    </w:p>
    <w:p w14:paraId="1585A881">
      <w:pPr>
        <w:pStyle w:val="11"/>
        <w:numPr>
          <w:ilvl w:val="3"/>
          <w:numId w:val="1"/>
        </w:numPr>
        <w:tabs>
          <w:tab w:val="left" w:pos="2430"/>
        </w:tabs>
        <w:spacing w:before="0" w:after="0" w:line="275" w:lineRule="exact"/>
        <w:ind w:left="2430" w:right="0" w:hanging="359"/>
        <w:jc w:val="left"/>
        <w:rPr>
          <w:sz w:val="24"/>
        </w:rPr>
      </w:pPr>
      <w:r>
        <w:rPr>
          <w:sz w:val="24"/>
        </w:rPr>
        <w:t>Configuration</w:t>
      </w:r>
      <w:r>
        <w:rPr>
          <w:spacing w:val="-3"/>
          <w:sz w:val="24"/>
        </w:rPr>
        <w:t xml:space="preserve"> </w:t>
      </w:r>
      <w:r>
        <w:rPr>
          <w:sz w:val="24"/>
        </w:rPr>
        <w:t>initiale</w:t>
      </w:r>
      <w:r>
        <w:rPr>
          <w:spacing w:val="-3"/>
          <w:sz w:val="24"/>
        </w:rPr>
        <w:t xml:space="preserve"> </w:t>
      </w:r>
      <w:r>
        <w:rPr>
          <w:sz w:val="24"/>
        </w:rPr>
        <w:t>:</w:t>
      </w:r>
      <w:r>
        <w:rPr>
          <w:spacing w:val="-3"/>
          <w:sz w:val="24"/>
        </w:rPr>
        <w:t xml:space="preserve"> </w:t>
      </w:r>
      <w:r>
        <w:rPr>
          <w:sz w:val="24"/>
        </w:rPr>
        <w:t>dpkg-reconfigure</w:t>
      </w:r>
      <w:r>
        <w:rPr>
          <w:spacing w:val="-1"/>
          <w:sz w:val="24"/>
        </w:rPr>
        <w:t xml:space="preserve"> </w:t>
      </w:r>
      <w:r>
        <w:rPr>
          <w:spacing w:val="-4"/>
          <w:sz w:val="24"/>
        </w:rPr>
        <w:t>slapd</w:t>
      </w:r>
    </w:p>
    <w:p w14:paraId="4D64BB67">
      <w:pPr>
        <w:pStyle w:val="11"/>
        <w:numPr>
          <w:ilvl w:val="3"/>
          <w:numId w:val="1"/>
        </w:numPr>
        <w:tabs>
          <w:tab w:val="left" w:pos="2430"/>
        </w:tabs>
        <w:spacing w:before="0" w:after="0" w:line="280" w:lineRule="exact"/>
        <w:ind w:left="2430" w:right="0" w:hanging="359"/>
        <w:jc w:val="left"/>
        <w:rPr>
          <w:sz w:val="24"/>
        </w:rPr>
      </w:pPr>
      <w:r>
        <w:rPr>
          <w:sz w:val="24"/>
        </w:rPr>
        <w:t>Fichiers</w:t>
      </w:r>
      <w:r>
        <w:rPr>
          <w:spacing w:val="-3"/>
          <w:sz w:val="24"/>
        </w:rPr>
        <w:t xml:space="preserve"> </w:t>
      </w:r>
      <w:r>
        <w:rPr>
          <w:sz w:val="24"/>
        </w:rPr>
        <w:t>de</w:t>
      </w:r>
      <w:r>
        <w:rPr>
          <w:spacing w:val="-3"/>
          <w:sz w:val="24"/>
        </w:rPr>
        <w:t xml:space="preserve"> </w:t>
      </w:r>
      <w:r>
        <w:rPr>
          <w:sz w:val="24"/>
        </w:rPr>
        <w:t>configuration</w:t>
      </w:r>
      <w:r>
        <w:rPr>
          <w:spacing w:val="-2"/>
          <w:sz w:val="24"/>
        </w:rPr>
        <w:t xml:space="preserve"> </w:t>
      </w:r>
      <w:r>
        <w:rPr>
          <w:sz w:val="24"/>
        </w:rPr>
        <w:t>:</w:t>
      </w:r>
      <w:r>
        <w:rPr>
          <w:spacing w:val="-2"/>
          <w:sz w:val="24"/>
        </w:rPr>
        <w:t xml:space="preserve"> </w:t>
      </w:r>
      <w:r>
        <w:rPr>
          <w:sz w:val="24"/>
        </w:rPr>
        <w:t>/etc/ldap/slapd.conf,</w:t>
      </w:r>
      <w:r>
        <w:rPr>
          <w:spacing w:val="-3"/>
          <w:sz w:val="24"/>
        </w:rPr>
        <w:t xml:space="preserve"> </w:t>
      </w:r>
      <w:r>
        <w:rPr>
          <w:spacing w:val="-2"/>
          <w:sz w:val="24"/>
        </w:rPr>
        <w:t>/etc/ldap/ldap.conf</w:t>
      </w:r>
    </w:p>
    <w:p w14:paraId="0932CD2F">
      <w:pPr>
        <w:pStyle w:val="6"/>
        <w:spacing w:before="273"/>
      </w:pPr>
      <w:r>
        <w:t>VM2</w:t>
      </w:r>
      <w:r>
        <w:rPr>
          <w:spacing w:val="-1"/>
        </w:rPr>
        <w:t xml:space="preserve"> </w:t>
      </w:r>
      <w:r>
        <w:t>:</w:t>
      </w:r>
      <w:r>
        <w:rPr>
          <w:spacing w:val="-2"/>
        </w:rPr>
        <w:t xml:space="preserve"> </w:t>
      </w:r>
      <w:r>
        <w:t>Serveur</w:t>
      </w:r>
      <w:r>
        <w:rPr>
          <w:spacing w:val="-2"/>
        </w:rPr>
        <w:t xml:space="preserve"> </w:t>
      </w:r>
      <w:r>
        <w:t>DNS</w:t>
      </w:r>
      <w:r>
        <w:rPr>
          <w:spacing w:val="-1"/>
        </w:rPr>
        <w:t xml:space="preserve"> </w:t>
      </w:r>
      <w:r>
        <w:t>(Bind)</w:t>
      </w:r>
      <w:r>
        <w:rPr>
          <w:spacing w:val="-3"/>
        </w:rPr>
        <w:t xml:space="preserve"> </w:t>
      </w:r>
      <w:r>
        <w:t>et</w:t>
      </w:r>
      <w:r>
        <w:rPr>
          <w:spacing w:val="-1"/>
        </w:rPr>
        <w:t xml:space="preserve"> </w:t>
      </w:r>
      <w:r>
        <w:t>Serveur</w:t>
      </w:r>
      <w:r>
        <w:rPr>
          <w:spacing w:val="-1"/>
        </w:rPr>
        <w:t xml:space="preserve"> </w:t>
      </w:r>
      <w:r>
        <w:rPr>
          <w:spacing w:val="-4"/>
        </w:rPr>
        <w:t>DHCP</w:t>
      </w:r>
    </w:p>
    <w:p w14:paraId="47E3118C">
      <w:pPr>
        <w:pStyle w:val="8"/>
        <w:spacing w:before="2"/>
        <w:rPr>
          <w:b/>
        </w:rPr>
      </w:pPr>
    </w:p>
    <w:p w14:paraId="78B810FD">
      <w:pPr>
        <w:pStyle w:val="11"/>
        <w:numPr>
          <w:ilvl w:val="2"/>
          <w:numId w:val="1"/>
        </w:numPr>
        <w:tabs>
          <w:tab w:val="left" w:pos="1711"/>
        </w:tabs>
        <w:spacing w:before="1" w:after="0" w:line="240" w:lineRule="auto"/>
        <w:ind w:left="1711" w:right="0" w:hanging="360"/>
        <w:jc w:val="left"/>
        <w:rPr>
          <w:sz w:val="24"/>
        </w:rPr>
      </w:pPr>
      <w:r>
        <w:rPr>
          <w:b/>
          <w:sz w:val="24"/>
        </w:rPr>
        <w:t>Rôle</w:t>
      </w:r>
      <w:r>
        <w:rPr>
          <w:b/>
          <w:spacing w:val="-4"/>
          <w:sz w:val="24"/>
        </w:rPr>
        <w:t xml:space="preserve"> </w:t>
      </w:r>
      <w:r>
        <w:rPr>
          <w:b/>
          <w:sz w:val="24"/>
        </w:rPr>
        <w:t>:</w:t>
      </w:r>
      <w:r>
        <w:rPr>
          <w:b/>
          <w:spacing w:val="-2"/>
          <w:sz w:val="24"/>
        </w:rPr>
        <w:t xml:space="preserve"> </w:t>
      </w:r>
      <w:r>
        <w:rPr>
          <w:sz w:val="24"/>
        </w:rPr>
        <w:t>Résolution</w:t>
      </w:r>
      <w:r>
        <w:rPr>
          <w:spacing w:val="-4"/>
          <w:sz w:val="24"/>
        </w:rPr>
        <w:t xml:space="preserve"> </w:t>
      </w:r>
      <w:r>
        <w:rPr>
          <w:sz w:val="24"/>
        </w:rPr>
        <w:t>des</w:t>
      </w:r>
      <w:r>
        <w:rPr>
          <w:spacing w:val="1"/>
          <w:sz w:val="24"/>
        </w:rPr>
        <w:t xml:space="preserve"> </w:t>
      </w:r>
      <w:r>
        <w:rPr>
          <w:sz w:val="24"/>
        </w:rPr>
        <w:t>noms</w:t>
      </w:r>
      <w:r>
        <w:rPr>
          <w:spacing w:val="-4"/>
          <w:sz w:val="24"/>
        </w:rPr>
        <w:t xml:space="preserve"> </w:t>
      </w:r>
      <w:r>
        <w:rPr>
          <w:sz w:val="24"/>
        </w:rPr>
        <w:t>de</w:t>
      </w:r>
      <w:r>
        <w:rPr>
          <w:spacing w:val="1"/>
          <w:sz w:val="24"/>
        </w:rPr>
        <w:t xml:space="preserve"> </w:t>
      </w:r>
      <w:r>
        <w:rPr>
          <w:sz w:val="24"/>
        </w:rPr>
        <w:t>domaine</w:t>
      </w:r>
      <w:r>
        <w:rPr>
          <w:spacing w:val="-2"/>
          <w:sz w:val="24"/>
        </w:rPr>
        <w:t xml:space="preserve"> </w:t>
      </w:r>
      <w:r>
        <w:rPr>
          <w:sz w:val="24"/>
        </w:rPr>
        <w:t>et</w:t>
      </w:r>
      <w:r>
        <w:rPr>
          <w:spacing w:val="-1"/>
          <w:sz w:val="24"/>
        </w:rPr>
        <w:t xml:space="preserve"> </w:t>
      </w:r>
      <w:r>
        <w:rPr>
          <w:sz w:val="24"/>
        </w:rPr>
        <w:t>attribution</w:t>
      </w:r>
      <w:r>
        <w:rPr>
          <w:spacing w:val="-1"/>
          <w:sz w:val="24"/>
        </w:rPr>
        <w:t xml:space="preserve"> </w:t>
      </w:r>
      <w:r>
        <w:rPr>
          <w:sz w:val="24"/>
        </w:rPr>
        <w:t>dynamique</w:t>
      </w:r>
      <w:r>
        <w:rPr>
          <w:spacing w:val="-2"/>
          <w:sz w:val="24"/>
        </w:rPr>
        <w:t xml:space="preserve"> </w:t>
      </w:r>
      <w:r>
        <w:rPr>
          <w:sz w:val="24"/>
        </w:rPr>
        <w:t>des</w:t>
      </w:r>
      <w:r>
        <w:rPr>
          <w:spacing w:val="-1"/>
          <w:sz w:val="24"/>
        </w:rPr>
        <w:t xml:space="preserve"> </w:t>
      </w:r>
      <w:r>
        <w:rPr>
          <w:sz w:val="24"/>
        </w:rPr>
        <w:t>adresses</w:t>
      </w:r>
      <w:r>
        <w:rPr>
          <w:spacing w:val="2"/>
          <w:sz w:val="24"/>
        </w:rPr>
        <w:t xml:space="preserve"> </w:t>
      </w:r>
      <w:r>
        <w:rPr>
          <w:spacing w:val="-5"/>
          <w:sz w:val="24"/>
        </w:rPr>
        <w:t>IP.</w:t>
      </w:r>
    </w:p>
    <w:p w14:paraId="2CB64ACC">
      <w:pPr>
        <w:pStyle w:val="11"/>
        <w:numPr>
          <w:ilvl w:val="2"/>
          <w:numId w:val="1"/>
        </w:numPr>
        <w:tabs>
          <w:tab w:val="left" w:pos="1711"/>
        </w:tabs>
        <w:spacing w:before="0" w:after="0" w:line="240" w:lineRule="auto"/>
        <w:ind w:left="1711" w:right="0" w:hanging="360"/>
        <w:jc w:val="left"/>
        <w:rPr>
          <w:sz w:val="24"/>
        </w:rPr>
      </w:pPr>
      <w:r>
        <w:rPr>
          <w:b/>
          <w:sz w:val="24"/>
        </w:rPr>
        <w:t>Système</w:t>
      </w:r>
      <w:r>
        <w:rPr>
          <w:b/>
          <w:spacing w:val="-2"/>
          <w:sz w:val="24"/>
        </w:rPr>
        <w:t xml:space="preserve"> </w:t>
      </w:r>
      <w:r>
        <w:rPr>
          <w:b/>
          <w:sz w:val="24"/>
        </w:rPr>
        <w:t>d'exploitation</w:t>
      </w:r>
      <w:r>
        <w:rPr>
          <w:b/>
          <w:spacing w:val="-2"/>
          <w:sz w:val="24"/>
        </w:rPr>
        <w:t xml:space="preserve"> </w:t>
      </w:r>
      <w:r>
        <w:rPr>
          <w:b/>
          <w:sz w:val="24"/>
        </w:rPr>
        <w:t>:</w:t>
      </w:r>
      <w:r>
        <w:rPr>
          <w:b/>
          <w:spacing w:val="-1"/>
          <w:sz w:val="24"/>
        </w:rPr>
        <w:t xml:space="preserve"> </w:t>
      </w:r>
      <w:r>
        <w:rPr>
          <w:sz w:val="24"/>
        </w:rPr>
        <w:t>Ubuntu</w:t>
      </w:r>
      <w:r>
        <w:rPr>
          <w:spacing w:val="-2"/>
          <w:sz w:val="24"/>
        </w:rPr>
        <w:t xml:space="preserve"> Server.</w:t>
      </w:r>
    </w:p>
    <w:p w14:paraId="67FE462E">
      <w:pPr>
        <w:pStyle w:val="11"/>
        <w:spacing w:after="0" w:line="240" w:lineRule="auto"/>
        <w:jc w:val="left"/>
        <w:rPr>
          <w:sz w:val="24"/>
        </w:rPr>
        <w:sectPr>
          <w:pgSz w:w="11910" w:h="16840"/>
          <w:pgMar w:top="900" w:right="0" w:bottom="280" w:left="141" w:header="720" w:footer="720" w:gutter="0"/>
          <w:cols w:space="720" w:num="1"/>
        </w:sectPr>
      </w:pPr>
    </w:p>
    <w:p w14:paraId="337880E8">
      <w:pPr>
        <w:pStyle w:val="6"/>
        <w:numPr>
          <w:ilvl w:val="2"/>
          <w:numId w:val="1"/>
        </w:numPr>
        <w:tabs>
          <w:tab w:val="left" w:pos="1711"/>
        </w:tabs>
        <w:spacing w:before="67" w:after="0" w:line="240" w:lineRule="auto"/>
        <w:ind w:left="1711" w:right="0" w:hanging="360"/>
        <w:jc w:val="left"/>
      </w:pPr>
      <w:r>
        <w:t>Fonctionnalités</w:t>
      </w:r>
      <w:r>
        <w:rPr>
          <w:spacing w:val="-5"/>
        </w:rPr>
        <w:t xml:space="preserve"> </w:t>
      </w:r>
      <w:r>
        <w:rPr>
          <w:spacing w:val="-10"/>
        </w:rPr>
        <w:t>:</w:t>
      </w:r>
    </w:p>
    <w:p w14:paraId="2EC66706">
      <w:pPr>
        <w:pStyle w:val="11"/>
        <w:numPr>
          <w:ilvl w:val="3"/>
          <w:numId w:val="1"/>
        </w:numPr>
        <w:tabs>
          <w:tab w:val="left" w:pos="2430"/>
        </w:tabs>
        <w:spacing w:before="3" w:after="0" w:line="280" w:lineRule="exact"/>
        <w:ind w:left="2430" w:right="0" w:hanging="359"/>
        <w:jc w:val="left"/>
        <w:rPr>
          <w:b/>
          <w:sz w:val="24"/>
        </w:rPr>
      </w:pPr>
      <w:r>
        <w:rPr>
          <w:b/>
          <w:sz w:val="24"/>
        </w:rPr>
        <w:t>Serveur</w:t>
      </w:r>
      <w:r>
        <w:rPr>
          <w:b/>
          <w:spacing w:val="-4"/>
          <w:sz w:val="24"/>
        </w:rPr>
        <w:t xml:space="preserve"> </w:t>
      </w:r>
      <w:r>
        <w:rPr>
          <w:b/>
          <w:sz w:val="24"/>
        </w:rPr>
        <w:t>DNS</w:t>
      </w:r>
      <w:r>
        <w:rPr>
          <w:b/>
          <w:spacing w:val="-2"/>
          <w:sz w:val="24"/>
        </w:rPr>
        <w:t xml:space="preserve"> </w:t>
      </w:r>
      <w:r>
        <w:rPr>
          <w:b/>
          <w:spacing w:val="-10"/>
          <w:sz w:val="24"/>
        </w:rPr>
        <w:t>:</w:t>
      </w:r>
    </w:p>
    <w:p w14:paraId="45DEB602">
      <w:pPr>
        <w:pStyle w:val="11"/>
        <w:numPr>
          <w:ilvl w:val="4"/>
          <w:numId w:val="1"/>
        </w:numPr>
        <w:tabs>
          <w:tab w:val="left" w:pos="3151"/>
        </w:tabs>
        <w:spacing w:before="0" w:after="0" w:line="272" w:lineRule="exact"/>
        <w:ind w:left="3151" w:right="0" w:hanging="360"/>
        <w:jc w:val="left"/>
        <w:rPr>
          <w:sz w:val="24"/>
        </w:rPr>
      </w:pPr>
      <w:r>
        <w:rPr>
          <w:sz w:val="24"/>
        </w:rPr>
        <w:t>Installation</w:t>
      </w:r>
      <w:r>
        <w:rPr>
          <w:spacing w:val="-4"/>
          <w:sz w:val="24"/>
        </w:rPr>
        <w:t xml:space="preserve"> </w:t>
      </w:r>
      <w:r>
        <w:rPr>
          <w:sz w:val="24"/>
        </w:rPr>
        <w:t>et</w:t>
      </w:r>
      <w:r>
        <w:rPr>
          <w:spacing w:val="-1"/>
          <w:sz w:val="24"/>
        </w:rPr>
        <w:t xml:space="preserve"> </w:t>
      </w:r>
      <w:r>
        <w:rPr>
          <w:sz w:val="24"/>
        </w:rPr>
        <w:t>configuration</w:t>
      </w:r>
      <w:r>
        <w:rPr>
          <w:spacing w:val="-1"/>
          <w:sz w:val="24"/>
        </w:rPr>
        <w:t xml:space="preserve"> </w:t>
      </w:r>
      <w:r>
        <w:rPr>
          <w:sz w:val="24"/>
        </w:rPr>
        <w:t>de</w:t>
      </w:r>
      <w:r>
        <w:rPr>
          <w:spacing w:val="-2"/>
          <w:sz w:val="24"/>
        </w:rPr>
        <w:t xml:space="preserve"> </w:t>
      </w:r>
      <w:r>
        <w:rPr>
          <w:sz w:val="24"/>
        </w:rPr>
        <w:t>Bind</w:t>
      </w:r>
      <w:r>
        <w:rPr>
          <w:spacing w:val="1"/>
          <w:sz w:val="24"/>
        </w:rPr>
        <w:t xml:space="preserve"> </w:t>
      </w:r>
      <w:r>
        <w:rPr>
          <w:sz w:val="24"/>
        </w:rPr>
        <w:t>pour</w:t>
      </w:r>
      <w:r>
        <w:rPr>
          <w:spacing w:val="-2"/>
          <w:sz w:val="24"/>
        </w:rPr>
        <w:t xml:space="preserve"> </w:t>
      </w:r>
      <w:r>
        <w:rPr>
          <w:sz w:val="24"/>
        </w:rPr>
        <w:t>la</w:t>
      </w:r>
      <w:r>
        <w:rPr>
          <w:spacing w:val="-2"/>
          <w:sz w:val="24"/>
        </w:rPr>
        <w:t xml:space="preserve"> </w:t>
      </w:r>
      <w:r>
        <w:rPr>
          <w:sz w:val="24"/>
        </w:rPr>
        <w:t>gestion</w:t>
      </w:r>
      <w:r>
        <w:rPr>
          <w:spacing w:val="-1"/>
          <w:sz w:val="24"/>
        </w:rPr>
        <w:t xml:space="preserve"> </w:t>
      </w:r>
      <w:r>
        <w:rPr>
          <w:sz w:val="24"/>
        </w:rPr>
        <w:t>des</w:t>
      </w:r>
      <w:r>
        <w:rPr>
          <w:spacing w:val="1"/>
          <w:sz w:val="24"/>
        </w:rPr>
        <w:t xml:space="preserve"> </w:t>
      </w:r>
      <w:r>
        <w:rPr>
          <w:sz w:val="24"/>
        </w:rPr>
        <w:t>noms</w:t>
      </w:r>
      <w:r>
        <w:rPr>
          <w:spacing w:val="-4"/>
          <w:sz w:val="24"/>
        </w:rPr>
        <w:t xml:space="preserve"> </w:t>
      </w:r>
      <w:r>
        <w:rPr>
          <w:sz w:val="24"/>
        </w:rPr>
        <w:t xml:space="preserve">de </w:t>
      </w:r>
      <w:r>
        <w:rPr>
          <w:spacing w:val="-2"/>
          <w:sz w:val="24"/>
        </w:rPr>
        <w:t>domaine.</w:t>
      </w:r>
    </w:p>
    <w:p w14:paraId="4E8EE6C0">
      <w:pPr>
        <w:pStyle w:val="11"/>
        <w:numPr>
          <w:ilvl w:val="4"/>
          <w:numId w:val="1"/>
        </w:numPr>
        <w:tabs>
          <w:tab w:val="left" w:pos="3151"/>
        </w:tabs>
        <w:spacing w:before="0" w:after="0" w:line="240" w:lineRule="auto"/>
        <w:ind w:left="3151" w:right="0" w:hanging="360"/>
        <w:jc w:val="left"/>
        <w:rPr>
          <w:sz w:val="24"/>
        </w:rPr>
      </w:pPr>
      <w:r>
        <w:rPr>
          <w:sz w:val="24"/>
        </w:rPr>
        <w:t>Utilisation</w:t>
      </w:r>
      <w:r>
        <w:rPr>
          <w:spacing w:val="-4"/>
          <w:sz w:val="24"/>
        </w:rPr>
        <w:t xml:space="preserve"> </w:t>
      </w:r>
      <w:r>
        <w:rPr>
          <w:sz w:val="24"/>
        </w:rPr>
        <w:t>de</w:t>
      </w:r>
      <w:r>
        <w:rPr>
          <w:spacing w:val="-2"/>
          <w:sz w:val="24"/>
        </w:rPr>
        <w:t xml:space="preserve"> </w:t>
      </w:r>
      <w:r>
        <w:rPr>
          <w:sz w:val="24"/>
        </w:rPr>
        <w:t>LDAP</w:t>
      </w:r>
      <w:r>
        <w:rPr>
          <w:spacing w:val="-2"/>
          <w:sz w:val="24"/>
        </w:rPr>
        <w:t xml:space="preserve"> </w:t>
      </w:r>
      <w:r>
        <w:rPr>
          <w:sz w:val="24"/>
        </w:rPr>
        <w:t>pour</w:t>
      </w:r>
      <w:r>
        <w:rPr>
          <w:spacing w:val="-2"/>
          <w:sz w:val="24"/>
        </w:rPr>
        <w:t xml:space="preserve"> </w:t>
      </w:r>
      <w:r>
        <w:rPr>
          <w:sz w:val="24"/>
        </w:rPr>
        <w:t>stocker les</w:t>
      </w:r>
      <w:r>
        <w:rPr>
          <w:spacing w:val="-2"/>
          <w:sz w:val="24"/>
        </w:rPr>
        <w:t xml:space="preserve"> </w:t>
      </w:r>
      <w:r>
        <w:rPr>
          <w:sz w:val="24"/>
        </w:rPr>
        <w:t>informations</w:t>
      </w:r>
      <w:r>
        <w:rPr>
          <w:spacing w:val="-1"/>
          <w:sz w:val="24"/>
        </w:rPr>
        <w:t xml:space="preserve"> </w:t>
      </w:r>
      <w:r>
        <w:rPr>
          <w:sz w:val="24"/>
        </w:rPr>
        <w:t xml:space="preserve">de </w:t>
      </w:r>
      <w:r>
        <w:rPr>
          <w:spacing w:val="-2"/>
          <w:sz w:val="24"/>
        </w:rPr>
        <w:t>zone.</w:t>
      </w:r>
    </w:p>
    <w:p w14:paraId="559B9EEF">
      <w:pPr>
        <w:pStyle w:val="11"/>
        <w:numPr>
          <w:ilvl w:val="4"/>
          <w:numId w:val="1"/>
        </w:numPr>
        <w:tabs>
          <w:tab w:val="left" w:pos="3151"/>
        </w:tabs>
        <w:spacing w:before="0" w:after="0" w:line="240" w:lineRule="auto"/>
        <w:ind w:left="3151" w:right="0" w:hanging="360"/>
        <w:jc w:val="left"/>
        <w:rPr>
          <w:sz w:val="24"/>
        </w:rPr>
      </w:pPr>
      <w:r>
        <w:rPr>
          <w:sz w:val="24"/>
        </w:rPr>
        <w:t>Commandes</w:t>
      </w:r>
      <w:r>
        <w:rPr>
          <w:spacing w:val="-4"/>
          <w:sz w:val="24"/>
        </w:rPr>
        <w:t xml:space="preserve"> </w:t>
      </w:r>
      <w:r>
        <w:rPr>
          <w:sz w:val="24"/>
        </w:rPr>
        <w:t>d'installation</w:t>
      </w:r>
      <w:r>
        <w:rPr>
          <w:spacing w:val="-2"/>
          <w:sz w:val="24"/>
        </w:rPr>
        <w:t xml:space="preserve"> </w:t>
      </w:r>
      <w:r>
        <w:rPr>
          <w:sz w:val="24"/>
        </w:rPr>
        <w:t>:</w:t>
      </w:r>
      <w:r>
        <w:rPr>
          <w:spacing w:val="-3"/>
          <w:sz w:val="24"/>
        </w:rPr>
        <w:t xml:space="preserve"> </w:t>
      </w:r>
      <w:r>
        <w:rPr>
          <w:sz w:val="24"/>
        </w:rPr>
        <w:t>sudo</w:t>
      </w:r>
      <w:r>
        <w:rPr>
          <w:spacing w:val="-1"/>
          <w:sz w:val="24"/>
        </w:rPr>
        <w:t xml:space="preserve"> </w:t>
      </w:r>
      <w:r>
        <w:rPr>
          <w:sz w:val="24"/>
        </w:rPr>
        <w:t>apt-get install</w:t>
      </w:r>
      <w:r>
        <w:rPr>
          <w:spacing w:val="-3"/>
          <w:sz w:val="24"/>
        </w:rPr>
        <w:t xml:space="preserve"> </w:t>
      </w:r>
      <w:r>
        <w:rPr>
          <w:spacing w:val="-2"/>
          <w:sz w:val="24"/>
        </w:rPr>
        <w:t>bind9</w:t>
      </w:r>
    </w:p>
    <w:p w14:paraId="33478B38">
      <w:pPr>
        <w:pStyle w:val="8"/>
        <w:spacing w:before="5"/>
      </w:pPr>
    </w:p>
    <w:p w14:paraId="3F940B61">
      <w:pPr>
        <w:pStyle w:val="6"/>
        <w:numPr>
          <w:ilvl w:val="0"/>
          <w:numId w:val="2"/>
        </w:numPr>
        <w:tabs>
          <w:tab w:val="left" w:pos="2430"/>
        </w:tabs>
        <w:spacing w:before="0" w:after="0" w:line="280" w:lineRule="exact"/>
        <w:ind w:left="2430" w:right="0" w:hanging="239"/>
        <w:jc w:val="left"/>
      </w:pPr>
      <w:r>
        <w:t>Serveur</w:t>
      </w:r>
      <w:r>
        <w:rPr>
          <w:spacing w:val="-2"/>
        </w:rPr>
        <w:t xml:space="preserve"> </w:t>
      </w:r>
      <w:r>
        <w:t>DHCP</w:t>
      </w:r>
      <w:r>
        <w:rPr>
          <w:spacing w:val="-3"/>
        </w:rPr>
        <w:t xml:space="preserve"> </w:t>
      </w:r>
      <w:r>
        <w:rPr>
          <w:spacing w:val="-10"/>
        </w:rPr>
        <w:t>:</w:t>
      </w:r>
    </w:p>
    <w:p w14:paraId="14991E58">
      <w:pPr>
        <w:pStyle w:val="11"/>
        <w:numPr>
          <w:ilvl w:val="1"/>
          <w:numId w:val="2"/>
        </w:numPr>
        <w:tabs>
          <w:tab w:val="left" w:pos="3151"/>
        </w:tabs>
        <w:spacing w:before="0" w:after="0" w:line="272" w:lineRule="exact"/>
        <w:ind w:left="3151" w:right="0" w:hanging="360"/>
        <w:jc w:val="left"/>
        <w:rPr>
          <w:sz w:val="24"/>
        </w:rPr>
      </w:pPr>
      <w:r>
        <w:rPr>
          <w:sz w:val="24"/>
        </w:rPr>
        <w:t>Installation</w:t>
      </w:r>
      <w:r>
        <w:rPr>
          <w:spacing w:val="-4"/>
          <w:sz w:val="24"/>
        </w:rPr>
        <w:t xml:space="preserve"> </w:t>
      </w:r>
      <w:r>
        <w:rPr>
          <w:sz w:val="24"/>
        </w:rPr>
        <w:t>et</w:t>
      </w:r>
      <w:r>
        <w:rPr>
          <w:spacing w:val="-2"/>
          <w:sz w:val="24"/>
        </w:rPr>
        <w:t xml:space="preserve"> </w:t>
      </w:r>
      <w:r>
        <w:rPr>
          <w:sz w:val="24"/>
        </w:rPr>
        <w:t>configuration</w:t>
      </w:r>
      <w:r>
        <w:rPr>
          <w:spacing w:val="-2"/>
          <w:sz w:val="24"/>
        </w:rPr>
        <w:t xml:space="preserve"> </w:t>
      </w:r>
      <w:r>
        <w:rPr>
          <w:sz w:val="24"/>
        </w:rPr>
        <w:t>pour</w:t>
      </w:r>
      <w:r>
        <w:rPr>
          <w:spacing w:val="-3"/>
          <w:sz w:val="24"/>
        </w:rPr>
        <w:t xml:space="preserve"> </w:t>
      </w:r>
      <w:r>
        <w:rPr>
          <w:sz w:val="24"/>
        </w:rPr>
        <w:t>l'attribution</w:t>
      </w:r>
      <w:r>
        <w:rPr>
          <w:spacing w:val="-2"/>
          <w:sz w:val="24"/>
        </w:rPr>
        <w:t xml:space="preserve"> </w:t>
      </w:r>
      <w:r>
        <w:rPr>
          <w:sz w:val="24"/>
        </w:rPr>
        <w:t>dynamique</w:t>
      </w:r>
      <w:r>
        <w:rPr>
          <w:spacing w:val="-3"/>
          <w:sz w:val="24"/>
        </w:rPr>
        <w:t xml:space="preserve"> </w:t>
      </w:r>
      <w:r>
        <w:rPr>
          <w:sz w:val="24"/>
        </w:rPr>
        <w:t>des</w:t>
      </w:r>
      <w:r>
        <w:rPr>
          <w:spacing w:val="-2"/>
          <w:sz w:val="24"/>
        </w:rPr>
        <w:t xml:space="preserve"> </w:t>
      </w:r>
      <w:r>
        <w:rPr>
          <w:sz w:val="24"/>
        </w:rPr>
        <w:t>adresses</w:t>
      </w:r>
      <w:r>
        <w:rPr>
          <w:spacing w:val="1"/>
          <w:sz w:val="24"/>
        </w:rPr>
        <w:t xml:space="preserve"> </w:t>
      </w:r>
      <w:r>
        <w:rPr>
          <w:spacing w:val="-5"/>
          <w:sz w:val="24"/>
        </w:rPr>
        <w:t>IP.</w:t>
      </w:r>
    </w:p>
    <w:p w14:paraId="619F56D6">
      <w:pPr>
        <w:pStyle w:val="11"/>
        <w:numPr>
          <w:ilvl w:val="1"/>
          <w:numId w:val="2"/>
        </w:numPr>
        <w:tabs>
          <w:tab w:val="left" w:pos="3151"/>
        </w:tabs>
        <w:spacing w:before="0" w:after="0" w:line="240" w:lineRule="auto"/>
        <w:ind w:left="3151" w:right="0" w:hanging="360"/>
        <w:jc w:val="left"/>
        <w:rPr>
          <w:sz w:val="24"/>
        </w:rPr>
      </w:pPr>
      <w:r>
        <w:rPr>
          <w:sz w:val="24"/>
        </w:rPr>
        <w:t>Stockage</w:t>
      </w:r>
      <w:r>
        <w:rPr>
          <w:spacing w:val="-1"/>
          <w:sz w:val="24"/>
        </w:rPr>
        <w:t xml:space="preserve"> </w:t>
      </w:r>
      <w:r>
        <w:rPr>
          <w:sz w:val="24"/>
        </w:rPr>
        <w:t>des</w:t>
      </w:r>
      <w:r>
        <w:rPr>
          <w:spacing w:val="-1"/>
          <w:sz w:val="24"/>
        </w:rPr>
        <w:t xml:space="preserve"> </w:t>
      </w:r>
      <w:r>
        <w:rPr>
          <w:sz w:val="24"/>
        </w:rPr>
        <w:t>baux DHCP</w:t>
      </w:r>
      <w:r>
        <w:rPr>
          <w:spacing w:val="-3"/>
          <w:sz w:val="24"/>
        </w:rPr>
        <w:t xml:space="preserve"> </w:t>
      </w:r>
      <w:r>
        <w:rPr>
          <w:sz w:val="24"/>
        </w:rPr>
        <w:t>dans</w:t>
      </w:r>
      <w:r>
        <w:rPr>
          <w:spacing w:val="1"/>
          <w:sz w:val="24"/>
        </w:rPr>
        <w:t xml:space="preserve"> </w:t>
      </w:r>
      <w:r>
        <w:rPr>
          <w:spacing w:val="-4"/>
          <w:sz w:val="24"/>
        </w:rPr>
        <w:t>LDAP.</w:t>
      </w:r>
    </w:p>
    <w:p w14:paraId="2F6E880A">
      <w:pPr>
        <w:pStyle w:val="11"/>
        <w:numPr>
          <w:ilvl w:val="1"/>
          <w:numId w:val="2"/>
        </w:numPr>
        <w:tabs>
          <w:tab w:val="left" w:pos="3151"/>
        </w:tabs>
        <w:spacing w:before="0" w:after="0" w:line="240" w:lineRule="auto"/>
        <w:ind w:left="3151" w:right="0" w:hanging="360"/>
        <w:jc w:val="left"/>
        <w:rPr>
          <w:sz w:val="24"/>
        </w:rPr>
      </w:pPr>
      <w:r>
        <w:rPr>
          <w:sz w:val="24"/>
        </w:rPr>
        <w:t>Commandes</w:t>
      </w:r>
      <w:r>
        <w:rPr>
          <w:spacing w:val="-4"/>
          <w:sz w:val="24"/>
        </w:rPr>
        <w:t xml:space="preserve"> </w:t>
      </w:r>
      <w:r>
        <w:rPr>
          <w:sz w:val="24"/>
        </w:rPr>
        <w:t>d'installation</w:t>
      </w:r>
      <w:r>
        <w:rPr>
          <w:spacing w:val="-2"/>
          <w:sz w:val="24"/>
        </w:rPr>
        <w:t xml:space="preserve"> </w:t>
      </w:r>
      <w:r>
        <w:rPr>
          <w:sz w:val="24"/>
        </w:rPr>
        <w:t>:</w:t>
      </w:r>
      <w:r>
        <w:rPr>
          <w:spacing w:val="-4"/>
          <w:sz w:val="24"/>
        </w:rPr>
        <w:t xml:space="preserve"> </w:t>
      </w:r>
      <w:r>
        <w:rPr>
          <w:sz w:val="24"/>
        </w:rPr>
        <w:t>sudo</w:t>
      </w:r>
      <w:r>
        <w:rPr>
          <w:spacing w:val="-2"/>
          <w:sz w:val="24"/>
        </w:rPr>
        <w:t xml:space="preserve"> </w:t>
      </w:r>
      <w:r>
        <w:rPr>
          <w:sz w:val="24"/>
        </w:rPr>
        <w:t>apt-get install</w:t>
      </w:r>
      <w:r>
        <w:rPr>
          <w:spacing w:val="-3"/>
          <w:sz w:val="24"/>
        </w:rPr>
        <w:t xml:space="preserve"> </w:t>
      </w:r>
      <w:r>
        <w:rPr>
          <w:sz w:val="24"/>
        </w:rPr>
        <w:t>isc-dhcp-</w:t>
      </w:r>
      <w:r>
        <w:rPr>
          <w:spacing w:val="-2"/>
          <w:sz w:val="24"/>
        </w:rPr>
        <w:t>server</w:t>
      </w:r>
    </w:p>
    <w:p w14:paraId="67B39CB8">
      <w:pPr>
        <w:pStyle w:val="8"/>
        <w:spacing w:before="2"/>
      </w:pPr>
    </w:p>
    <w:p w14:paraId="55451413">
      <w:pPr>
        <w:pStyle w:val="6"/>
        <w:numPr>
          <w:ilvl w:val="0"/>
          <w:numId w:val="3"/>
        </w:numPr>
        <w:tabs>
          <w:tab w:val="left" w:pos="1342"/>
        </w:tabs>
        <w:spacing w:before="0" w:after="0" w:line="240" w:lineRule="auto"/>
        <w:ind w:left="1342" w:right="0" w:hanging="351"/>
        <w:jc w:val="left"/>
      </w:pPr>
      <w:r>
        <w:t>VM3</w:t>
      </w:r>
      <w:r>
        <w:rPr>
          <w:spacing w:val="-3"/>
        </w:rPr>
        <w:t xml:space="preserve"> </w:t>
      </w:r>
      <w:r>
        <w:t>:</w:t>
      </w:r>
      <w:r>
        <w:rPr>
          <w:spacing w:val="-3"/>
        </w:rPr>
        <w:t xml:space="preserve"> </w:t>
      </w:r>
      <w:r>
        <w:t>Serveur</w:t>
      </w:r>
      <w:r>
        <w:rPr>
          <w:spacing w:val="-1"/>
        </w:rPr>
        <w:t xml:space="preserve"> </w:t>
      </w:r>
      <w:r>
        <w:t>HTTP</w:t>
      </w:r>
      <w:r>
        <w:rPr>
          <w:spacing w:val="-4"/>
        </w:rPr>
        <w:t xml:space="preserve"> </w:t>
      </w:r>
      <w:r>
        <w:t>(Apache)</w:t>
      </w:r>
      <w:r>
        <w:rPr>
          <w:spacing w:val="-1"/>
        </w:rPr>
        <w:t xml:space="preserve"> </w:t>
      </w:r>
      <w:r>
        <w:t>et</w:t>
      </w:r>
      <w:r>
        <w:rPr>
          <w:spacing w:val="-1"/>
        </w:rPr>
        <w:t xml:space="preserve"> </w:t>
      </w:r>
      <w:r>
        <w:t>Serveur</w:t>
      </w:r>
      <w:r>
        <w:rPr>
          <w:spacing w:val="-2"/>
        </w:rPr>
        <w:t xml:space="preserve"> </w:t>
      </w:r>
      <w:r>
        <w:t>FTP</w:t>
      </w:r>
      <w:r>
        <w:rPr>
          <w:spacing w:val="-2"/>
        </w:rPr>
        <w:t xml:space="preserve"> (vsftpd)</w:t>
      </w:r>
    </w:p>
    <w:p w14:paraId="22C33D73">
      <w:pPr>
        <w:pStyle w:val="8"/>
        <w:spacing w:before="4"/>
        <w:rPr>
          <w:b/>
        </w:rPr>
      </w:pPr>
    </w:p>
    <w:p w14:paraId="2F76CC2C">
      <w:pPr>
        <w:pStyle w:val="11"/>
        <w:numPr>
          <w:ilvl w:val="1"/>
          <w:numId w:val="3"/>
        </w:numPr>
        <w:tabs>
          <w:tab w:val="left" w:pos="1711"/>
        </w:tabs>
        <w:spacing w:before="0" w:after="0" w:line="240" w:lineRule="auto"/>
        <w:ind w:left="1711" w:right="1841" w:hanging="360"/>
        <w:jc w:val="left"/>
        <w:rPr>
          <w:sz w:val="24"/>
        </w:rPr>
      </w:pPr>
      <w:r>
        <w:rPr>
          <w:b/>
          <w:sz w:val="24"/>
        </w:rPr>
        <w:t>Rôle</w:t>
      </w:r>
      <w:r>
        <w:rPr>
          <w:b/>
          <w:spacing w:val="-5"/>
          <w:sz w:val="24"/>
        </w:rPr>
        <w:t xml:space="preserve"> </w:t>
      </w:r>
      <w:r>
        <w:rPr>
          <w:b/>
          <w:sz w:val="24"/>
        </w:rPr>
        <w:t>:</w:t>
      </w:r>
      <w:r>
        <w:rPr>
          <w:b/>
          <w:spacing w:val="-5"/>
          <w:sz w:val="24"/>
        </w:rPr>
        <w:t xml:space="preserve"> </w:t>
      </w:r>
      <w:r>
        <w:rPr>
          <w:sz w:val="24"/>
        </w:rPr>
        <w:t>Fourniture</w:t>
      </w:r>
      <w:r>
        <w:rPr>
          <w:spacing w:val="-3"/>
          <w:sz w:val="24"/>
        </w:rPr>
        <w:t xml:space="preserve"> </w:t>
      </w:r>
      <w:r>
        <w:rPr>
          <w:sz w:val="24"/>
        </w:rPr>
        <w:t>de</w:t>
      </w:r>
      <w:r>
        <w:rPr>
          <w:spacing w:val="-3"/>
          <w:sz w:val="24"/>
        </w:rPr>
        <w:t xml:space="preserve"> </w:t>
      </w:r>
      <w:r>
        <w:rPr>
          <w:sz w:val="24"/>
        </w:rPr>
        <w:t>services</w:t>
      </w:r>
      <w:r>
        <w:rPr>
          <w:spacing w:val="-2"/>
          <w:sz w:val="24"/>
        </w:rPr>
        <w:t xml:space="preserve"> </w:t>
      </w:r>
      <w:r>
        <w:rPr>
          <w:sz w:val="24"/>
        </w:rPr>
        <w:t>web</w:t>
      </w:r>
      <w:r>
        <w:rPr>
          <w:spacing w:val="-4"/>
          <w:sz w:val="24"/>
        </w:rPr>
        <w:t xml:space="preserve"> </w:t>
      </w:r>
      <w:r>
        <w:rPr>
          <w:sz w:val="24"/>
        </w:rPr>
        <w:t>et</w:t>
      </w:r>
      <w:r>
        <w:rPr>
          <w:spacing w:val="-4"/>
          <w:sz w:val="24"/>
        </w:rPr>
        <w:t xml:space="preserve"> </w:t>
      </w:r>
      <w:r>
        <w:rPr>
          <w:sz w:val="24"/>
        </w:rPr>
        <w:t>de</w:t>
      </w:r>
      <w:r>
        <w:rPr>
          <w:spacing w:val="-3"/>
          <w:sz w:val="24"/>
        </w:rPr>
        <w:t xml:space="preserve"> </w:t>
      </w:r>
      <w:r>
        <w:rPr>
          <w:sz w:val="24"/>
        </w:rPr>
        <w:t>transfert</w:t>
      </w:r>
      <w:r>
        <w:rPr>
          <w:spacing w:val="-4"/>
          <w:sz w:val="24"/>
        </w:rPr>
        <w:t xml:space="preserve"> </w:t>
      </w:r>
      <w:r>
        <w:rPr>
          <w:sz w:val="24"/>
        </w:rPr>
        <w:t>de</w:t>
      </w:r>
      <w:r>
        <w:rPr>
          <w:spacing w:val="-5"/>
          <w:sz w:val="24"/>
        </w:rPr>
        <w:t xml:space="preserve"> </w:t>
      </w:r>
      <w:r>
        <w:rPr>
          <w:sz w:val="24"/>
        </w:rPr>
        <w:t>fichiers,</w:t>
      </w:r>
      <w:r>
        <w:rPr>
          <w:spacing w:val="-2"/>
          <w:sz w:val="24"/>
        </w:rPr>
        <w:t xml:space="preserve"> </w:t>
      </w:r>
      <w:r>
        <w:rPr>
          <w:sz w:val="24"/>
        </w:rPr>
        <w:t>avec</w:t>
      </w:r>
      <w:r>
        <w:rPr>
          <w:spacing w:val="-3"/>
          <w:sz w:val="24"/>
        </w:rPr>
        <w:t xml:space="preserve"> </w:t>
      </w:r>
      <w:r>
        <w:rPr>
          <w:sz w:val="24"/>
        </w:rPr>
        <w:t>authentification</w:t>
      </w:r>
      <w:r>
        <w:rPr>
          <w:spacing w:val="-2"/>
          <w:sz w:val="24"/>
        </w:rPr>
        <w:t xml:space="preserve"> </w:t>
      </w:r>
      <w:r>
        <w:rPr>
          <w:sz w:val="24"/>
        </w:rPr>
        <w:t>des utilisateurs via LDAP.</w:t>
      </w:r>
    </w:p>
    <w:p w14:paraId="3E1836AC">
      <w:pPr>
        <w:pStyle w:val="11"/>
        <w:numPr>
          <w:ilvl w:val="1"/>
          <w:numId w:val="3"/>
        </w:numPr>
        <w:tabs>
          <w:tab w:val="left" w:pos="1711"/>
        </w:tabs>
        <w:spacing w:before="0" w:after="0" w:line="240" w:lineRule="auto"/>
        <w:ind w:left="1711" w:right="0" w:hanging="360"/>
        <w:jc w:val="left"/>
        <w:rPr>
          <w:sz w:val="24"/>
        </w:rPr>
      </w:pPr>
      <w:r>
        <w:rPr>
          <w:b/>
          <w:sz w:val="24"/>
        </w:rPr>
        <w:t>Système</w:t>
      </w:r>
      <w:r>
        <w:rPr>
          <w:b/>
          <w:spacing w:val="-2"/>
          <w:sz w:val="24"/>
        </w:rPr>
        <w:t xml:space="preserve"> </w:t>
      </w:r>
      <w:r>
        <w:rPr>
          <w:b/>
          <w:sz w:val="24"/>
        </w:rPr>
        <w:t>d'exploitation</w:t>
      </w:r>
      <w:r>
        <w:rPr>
          <w:b/>
          <w:spacing w:val="-2"/>
          <w:sz w:val="24"/>
        </w:rPr>
        <w:t xml:space="preserve"> </w:t>
      </w:r>
      <w:r>
        <w:rPr>
          <w:b/>
          <w:sz w:val="24"/>
        </w:rPr>
        <w:t>:</w:t>
      </w:r>
      <w:r>
        <w:rPr>
          <w:b/>
          <w:spacing w:val="-1"/>
          <w:sz w:val="24"/>
        </w:rPr>
        <w:t xml:space="preserve"> </w:t>
      </w:r>
      <w:r>
        <w:rPr>
          <w:sz w:val="24"/>
        </w:rPr>
        <w:t>Ubuntu</w:t>
      </w:r>
      <w:r>
        <w:rPr>
          <w:spacing w:val="-2"/>
          <w:sz w:val="24"/>
        </w:rPr>
        <w:t xml:space="preserve"> Server.</w:t>
      </w:r>
    </w:p>
    <w:p w14:paraId="14027EE5">
      <w:pPr>
        <w:pStyle w:val="6"/>
        <w:numPr>
          <w:ilvl w:val="1"/>
          <w:numId w:val="3"/>
        </w:numPr>
        <w:tabs>
          <w:tab w:val="left" w:pos="1711"/>
        </w:tabs>
        <w:spacing w:before="0" w:after="0" w:line="240" w:lineRule="auto"/>
        <w:ind w:left="1711" w:right="0" w:hanging="360"/>
        <w:jc w:val="left"/>
      </w:pPr>
      <w:r>
        <w:t>Fonctionnalités</w:t>
      </w:r>
      <w:r>
        <w:rPr>
          <w:spacing w:val="-5"/>
        </w:rPr>
        <w:t xml:space="preserve"> </w:t>
      </w:r>
      <w:r>
        <w:rPr>
          <w:spacing w:val="-10"/>
        </w:rPr>
        <w:t>:</w:t>
      </w:r>
    </w:p>
    <w:p w14:paraId="4FB1C444">
      <w:pPr>
        <w:pStyle w:val="11"/>
        <w:numPr>
          <w:ilvl w:val="2"/>
          <w:numId w:val="3"/>
        </w:numPr>
        <w:tabs>
          <w:tab w:val="left" w:pos="2430"/>
        </w:tabs>
        <w:spacing w:before="0" w:after="0" w:line="280" w:lineRule="exact"/>
        <w:ind w:left="2430" w:right="0" w:hanging="359"/>
        <w:jc w:val="left"/>
        <w:rPr>
          <w:b/>
          <w:sz w:val="24"/>
        </w:rPr>
      </w:pPr>
      <w:r>
        <w:rPr>
          <w:b/>
          <w:sz w:val="24"/>
        </w:rPr>
        <w:t>Serveur</w:t>
      </w:r>
      <w:r>
        <w:rPr>
          <w:b/>
          <w:spacing w:val="-3"/>
          <w:sz w:val="24"/>
        </w:rPr>
        <w:t xml:space="preserve"> </w:t>
      </w:r>
      <w:r>
        <w:rPr>
          <w:b/>
          <w:sz w:val="24"/>
        </w:rPr>
        <w:t>HTTP</w:t>
      </w:r>
      <w:r>
        <w:rPr>
          <w:b/>
          <w:spacing w:val="-4"/>
          <w:sz w:val="24"/>
        </w:rPr>
        <w:t xml:space="preserve"> </w:t>
      </w:r>
      <w:r>
        <w:rPr>
          <w:b/>
          <w:spacing w:val="-10"/>
          <w:sz w:val="24"/>
        </w:rPr>
        <w:t>:</w:t>
      </w:r>
    </w:p>
    <w:p w14:paraId="638BC82D">
      <w:pPr>
        <w:pStyle w:val="11"/>
        <w:numPr>
          <w:ilvl w:val="3"/>
          <w:numId w:val="3"/>
        </w:numPr>
        <w:tabs>
          <w:tab w:val="left" w:pos="3151"/>
        </w:tabs>
        <w:spacing w:before="0" w:after="0" w:line="272" w:lineRule="exact"/>
        <w:ind w:left="3151" w:right="0" w:hanging="360"/>
        <w:jc w:val="left"/>
        <w:rPr>
          <w:sz w:val="24"/>
        </w:rPr>
      </w:pPr>
      <w:r>
        <w:rPr>
          <w:sz w:val="24"/>
        </w:rPr>
        <w:t>Installation</w:t>
      </w:r>
      <w:r>
        <w:rPr>
          <w:spacing w:val="-2"/>
          <w:sz w:val="24"/>
        </w:rPr>
        <w:t xml:space="preserve"> </w:t>
      </w:r>
      <w:r>
        <w:rPr>
          <w:sz w:val="24"/>
        </w:rPr>
        <w:t>et</w:t>
      </w:r>
      <w:r>
        <w:rPr>
          <w:spacing w:val="-2"/>
          <w:sz w:val="24"/>
        </w:rPr>
        <w:t xml:space="preserve"> </w:t>
      </w:r>
      <w:r>
        <w:rPr>
          <w:sz w:val="24"/>
        </w:rPr>
        <w:t>configuration</w:t>
      </w:r>
      <w:r>
        <w:rPr>
          <w:spacing w:val="-2"/>
          <w:sz w:val="24"/>
        </w:rPr>
        <w:t xml:space="preserve"> </w:t>
      </w:r>
      <w:r>
        <w:rPr>
          <w:sz w:val="24"/>
        </w:rPr>
        <w:t>d'Apache</w:t>
      </w:r>
      <w:r>
        <w:rPr>
          <w:spacing w:val="1"/>
          <w:sz w:val="24"/>
        </w:rPr>
        <w:t xml:space="preserve"> </w:t>
      </w:r>
      <w:r>
        <w:rPr>
          <w:sz w:val="24"/>
        </w:rPr>
        <w:t>ou</w:t>
      </w:r>
      <w:r>
        <w:rPr>
          <w:spacing w:val="-2"/>
          <w:sz w:val="24"/>
        </w:rPr>
        <w:t xml:space="preserve"> </w:t>
      </w:r>
      <w:r>
        <w:rPr>
          <w:sz w:val="24"/>
        </w:rPr>
        <w:t>nginx</w:t>
      </w:r>
      <w:r>
        <w:rPr>
          <w:spacing w:val="-2"/>
          <w:sz w:val="24"/>
        </w:rPr>
        <w:t xml:space="preserve"> </w:t>
      </w:r>
      <w:r>
        <w:rPr>
          <w:sz w:val="24"/>
        </w:rPr>
        <w:t>pour</w:t>
      </w:r>
      <w:r>
        <w:rPr>
          <w:spacing w:val="-3"/>
          <w:sz w:val="24"/>
        </w:rPr>
        <w:t xml:space="preserve"> </w:t>
      </w:r>
      <w:r>
        <w:rPr>
          <w:sz w:val="24"/>
        </w:rPr>
        <w:t>servir</w:t>
      </w:r>
      <w:r>
        <w:rPr>
          <w:spacing w:val="-1"/>
          <w:sz w:val="24"/>
        </w:rPr>
        <w:t xml:space="preserve"> </w:t>
      </w:r>
      <w:r>
        <w:rPr>
          <w:sz w:val="24"/>
        </w:rPr>
        <w:t>des pages</w:t>
      </w:r>
      <w:r>
        <w:rPr>
          <w:spacing w:val="-1"/>
          <w:sz w:val="24"/>
        </w:rPr>
        <w:t xml:space="preserve"> </w:t>
      </w:r>
      <w:r>
        <w:rPr>
          <w:spacing w:val="-4"/>
          <w:sz w:val="24"/>
        </w:rPr>
        <w:t>web.</w:t>
      </w:r>
    </w:p>
    <w:p w14:paraId="31C591C5">
      <w:pPr>
        <w:pStyle w:val="11"/>
        <w:numPr>
          <w:ilvl w:val="3"/>
          <w:numId w:val="3"/>
        </w:numPr>
        <w:tabs>
          <w:tab w:val="left" w:pos="3151"/>
        </w:tabs>
        <w:spacing w:before="0" w:after="0" w:line="240" w:lineRule="auto"/>
        <w:ind w:left="3151" w:right="0" w:hanging="360"/>
        <w:jc w:val="left"/>
        <w:rPr>
          <w:sz w:val="24"/>
        </w:rPr>
      </w:pPr>
      <w:r>
        <w:rPr>
          <w:sz w:val="24"/>
        </w:rPr>
        <w:t>Authentification</w:t>
      </w:r>
      <w:r>
        <w:rPr>
          <w:spacing w:val="-3"/>
          <w:sz w:val="24"/>
        </w:rPr>
        <w:t xml:space="preserve"> </w:t>
      </w:r>
      <w:r>
        <w:rPr>
          <w:sz w:val="24"/>
        </w:rPr>
        <w:t>des</w:t>
      </w:r>
      <w:r>
        <w:rPr>
          <w:spacing w:val="-1"/>
          <w:sz w:val="24"/>
        </w:rPr>
        <w:t xml:space="preserve"> </w:t>
      </w:r>
      <w:r>
        <w:rPr>
          <w:sz w:val="24"/>
        </w:rPr>
        <w:t>utilisateurs</w:t>
      </w:r>
      <w:r>
        <w:rPr>
          <w:spacing w:val="-1"/>
          <w:sz w:val="24"/>
        </w:rPr>
        <w:t xml:space="preserve"> </w:t>
      </w:r>
      <w:r>
        <w:rPr>
          <w:sz w:val="24"/>
        </w:rPr>
        <w:t>via</w:t>
      </w:r>
      <w:r>
        <w:rPr>
          <w:spacing w:val="-3"/>
          <w:sz w:val="24"/>
        </w:rPr>
        <w:t xml:space="preserve"> </w:t>
      </w:r>
      <w:r>
        <w:rPr>
          <w:spacing w:val="-4"/>
          <w:sz w:val="24"/>
        </w:rPr>
        <w:t>LDAP.</w:t>
      </w:r>
    </w:p>
    <w:p w14:paraId="1BAAAD86">
      <w:pPr>
        <w:pStyle w:val="11"/>
        <w:numPr>
          <w:ilvl w:val="3"/>
          <w:numId w:val="3"/>
        </w:numPr>
        <w:tabs>
          <w:tab w:val="left" w:pos="3151"/>
        </w:tabs>
        <w:spacing w:before="0" w:after="0" w:line="240" w:lineRule="auto"/>
        <w:ind w:left="3151" w:right="1075" w:hanging="360"/>
        <w:jc w:val="left"/>
        <w:rPr>
          <w:sz w:val="24"/>
        </w:rPr>
      </w:pPr>
      <w:r>
        <w:rPr>
          <w:sz w:val="24"/>
        </w:rPr>
        <w:t>Commandes</w:t>
      </w:r>
      <w:r>
        <w:rPr>
          <w:spacing w:val="-4"/>
          <w:sz w:val="24"/>
        </w:rPr>
        <w:t xml:space="preserve"> </w:t>
      </w:r>
      <w:r>
        <w:rPr>
          <w:sz w:val="24"/>
        </w:rPr>
        <w:t>d'installation</w:t>
      </w:r>
      <w:r>
        <w:rPr>
          <w:spacing w:val="-4"/>
          <w:sz w:val="24"/>
        </w:rPr>
        <w:t xml:space="preserve"> </w:t>
      </w:r>
      <w:r>
        <w:rPr>
          <w:sz w:val="24"/>
        </w:rPr>
        <w:t>:</w:t>
      </w:r>
      <w:r>
        <w:rPr>
          <w:spacing w:val="-6"/>
          <w:sz w:val="24"/>
        </w:rPr>
        <w:t xml:space="preserve"> </w:t>
      </w:r>
      <w:r>
        <w:rPr>
          <w:sz w:val="24"/>
        </w:rPr>
        <w:t>sudo</w:t>
      </w:r>
      <w:r>
        <w:rPr>
          <w:spacing w:val="-4"/>
          <w:sz w:val="24"/>
        </w:rPr>
        <w:t xml:space="preserve"> </w:t>
      </w:r>
      <w:r>
        <w:rPr>
          <w:sz w:val="24"/>
        </w:rPr>
        <w:t>apt-get</w:t>
      </w:r>
      <w:r>
        <w:rPr>
          <w:spacing w:val="-2"/>
          <w:sz w:val="24"/>
        </w:rPr>
        <w:t xml:space="preserve"> </w:t>
      </w:r>
      <w:r>
        <w:rPr>
          <w:sz w:val="24"/>
        </w:rPr>
        <w:t>install</w:t>
      </w:r>
      <w:r>
        <w:rPr>
          <w:spacing w:val="-6"/>
          <w:sz w:val="24"/>
        </w:rPr>
        <w:t xml:space="preserve"> </w:t>
      </w:r>
      <w:r>
        <w:rPr>
          <w:sz w:val="24"/>
        </w:rPr>
        <w:t>apache2</w:t>
      </w:r>
      <w:r>
        <w:rPr>
          <w:spacing w:val="-2"/>
          <w:sz w:val="24"/>
        </w:rPr>
        <w:t xml:space="preserve"> </w:t>
      </w:r>
      <w:r>
        <w:rPr>
          <w:sz w:val="24"/>
        </w:rPr>
        <w:t>ou</w:t>
      </w:r>
      <w:r>
        <w:rPr>
          <w:spacing w:val="-4"/>
          <w:sz w:val="24"/>
        </w:rPr>
        <w:t xml:space="preserve"> </w:t>
      </w:r>
      <w:r>
        <w:rPr>
          <w:sz w:val="24"/>
        </w:rPr>
        <w:t>sudo</w:t>
      </w:r>
      <w:r>
        <w:rPr>
          <w:spacing w:val="-4"/>
          <w:sz w:val="24"/>
        </w:rPr>
        <w:t xml:space="preserve"> </w:t>
      </w:r>
      <w:r>
        <w:rPr>
          <w:sz w:val="24"/>
        </w:rPr>
        <w:t>apt-get</w:t>
      </w:r>
      <w:r>
        <w:rPr>
          <w:spacing w:val="-4"/>
          <w:sz w:val="24"/>
        </w:rPr>
        <w:t xml:space="preserve"> </w:t>
      </w:r>
      <w:r>
        <w:rPr>
          <w:sz w:val="24"/>
        </w:rPr>
        <w:t xml:space="preserve">install </w:t>
      </w:r>
      <w:r>
        <w:rPr>
          <w:spacing w:val="-2"/>
          <w:sz w:val="24"/>
        </w:rPr>
        <w:t>nginx</w:t>
      </w:r>
    </w:p>
    <w:p w14:paraId="526DB178">
      <w:pPr>
        <w:pStyle w:val="11"/>
        <w:numPr>
          <w:ilvl w:val="3"/>
          <w:numId w:val="3"/>
        </w:numPr>
        <w:tabs>
          <w:tab w:val="left" w:pos="3151"/>
        </w:tabs>
        <w:spacing w:before="0" w:after="0" w:line="240" w:lineRule="auto"/>
        <w:ind w:left="3151" w:right="0" w:hanging="360"/>
        <w:jc w:val="left"/>
        <w:rPr>
          <w:sz w:val="24"/>
        </w:rPr>
      </w:pPr>
      <w:r>
        <w:rPr>
          <w:sz w:val="24"/>
        </w:rPr>
        <w:t>Modules</w:t>
      </w:r>
      <w:r>
        <w:rPr>
          <w:spacing w:val="-4"/>
          <w:sz w:val="24"/>
        </w:rPr>
        <w:t xml:space="preserve"> </w:t>
      </w:r>
      <w:r>
        <w:rPr>
          <w:sz w:val="24"/>
        </w:rPr>
        <w:t>et fichiers</w:t>
      </w:r>
      <w:r>
        <w:rPr>
          <w:spacing w:val="-2"/>
          <w:sz w:val="24"/>
        </w:rPr>
        <w:t xml:space="preserve"> </w:t>
      </w:r>
      <w:r>
        <w:rPr>
          <w:sz w:val="24"/>
        </w:rPr>
        <w:t>de configuration</w:t>
      </w:r>
      <w:r>
        <w:rPr>
          <w:spacing w:val="-2"/>
          <w:sz w:val="24"/>
        </w:rPr>
        <w:t xml:space="preserve"> </w:t>
      </w:r>
      <w:r>
        <w:rPr>
          <w:sz w:val="24"/>
        </w:rPr>
        <w:t>:</w:t>
      </w:r>
      <w:r>
        <w:rPr>
          <w:spacing w:val="-1"/>
          <w:sz w:val="24"/>
        </w:rPr>
        <w:t xml:space="preserve"> </w:t>
      </w:r>
      <w:r>
        <w:rPr>
          <w:spacing w:val="-2"/>
          <w:sz w:val="24"/>
        </w:rPr>
        <w:t>/etc/apache2/apache2.conf</w:t>
      </w:r>
    </w:p>
    <w:p w14:paraId="5596F9EF">
      <w:pPr>
        <w:pStyle w:val="6"/>
        <w:numPr>
          <w:ilvl w:val="2"/>
          <w:numId w:val="3"/>
        </w:numPr>
        <w:tabs>
          <w:tab w:val="left" w:pos="2430"/>
        </w:tabs>
        <w:spacing w:before="0" w:after="0" w:line="240" w:lineRule="auto"/>
        <w:ind w:left="2430" w:right="0" w:hanging="359"/>
        <w:jc w:val="left"/>
      </w:pPr>
      <w:r>
        <w:t>Serveur</w:t>
      </w:r>
      <w:r>
        <w:rPr>
          <w:spacing w:val="-4"/>
        </w:rPr>
        <w:t xml:space="preserve"> </w:t>
      </w:r>
      <w:r>
        <w:t>FTP</w:t>
      </w:r>
      <w:r>
        <w:rPr>
          <w:spacing w:val="-2"/>
        </w:rPr>
        <w:t xml:space="preserve"> </w:t>
      </w:r>
      <w:r>
        <w:rPr>
          <w:spacing w:val="-10"/>
        </w:rPr>
        <w:t>:</w:t>
      </w:r>
    </w:p>
    <w:p w14:paraId="5669E940">
      <w:pPr>
        <w:pStyle w:val="11"/>
        <w:numPr>
          <w:ilvl w:val="3"/>
          <w:numId w:val="3"/>
        </w:numPr>
        <w:tabs>
          <w:tab w:val="left" w:pos="3151"/>
        </w:tabs>
        <w:spacing w:before="273" w:after="0" w:line="240" w:lineRule="auto"/>
        <w:ind w:left="3151" w:right="0" w:hanging="360"/>
        <w:jc w:val="left"/>
        <w:rPr>
          <w:sz w:val="24"/>
        </w:rPr>
      </w:pPr>
      <w:r>
        <w:rPr>
          <w:sz w:val="24"/>
        </w:rPr>
        <w:t>Installation</w:t>
      </w:r>
      <w:r>
        <w:rPr>
          <w:spacing w:val="-4"/>
          <w:sz w:val="24"/>
        </w:rPr>
        <w:t xml:space="preserve"> </w:t>
      </w:r>
      <w:r>
        <w:rPr>
          <w:sz w:val="24"/>
        </w:rPr>
        <w:t>et</w:t>
      </w:r>
      <w:r>
        <w:rPr>
          <w:spacing w:val="-1"/>
          <w:sz w:val="24"/>
        </w:rPr>
        <w:t xml:space="preserve"> </w:t>
      </w:r>
      <w:r>
        <w:rPr>
          <w:sz w:val="24"/>
        </w:rPr>
        <w:t>configuration</w:t>
      </w:r>
      <w:r>
        <w:rPr>
          <w:spacing w:val="-1"/>
          <w:sz w:val="24"/>
        </w:rPr>
        <w:t xml:space="preserve"> </w:t>
      </w:r>
      <w:r>
        <w:rPr>
          <w:sz w:val="24"/>
        </w:rPr>
        <w:t>de</w:t>
      </w:r>
      <w:r>
        <w:rPr>
          <w:spacing w:val="-2"/>
          <w:sz w:val="24"/>
        </w:rPr>
        <w:t xml:space="preserve"> </w:t>
      </w:r>
      <w:r>
        <w:rPr>
          <w:sz w:val="24"/>
        </w:rPr>
        <w:t>vsftpd</w:t>
      </w:r>
      <w:r>
        <w:rPr>
          <w:spacing w:val="-2"/>
          <w:sz w:val="24"/>
        </w:rPr>
        <w:t xml:space="preserve"> </w:t>
      </w:r>
      <w:r>
        <w:rPr>
          <w:sz w:val="24"/>
        </w:rPr>
        <w:t>pour le</w:t>
      </w:r>
      <w:r>
        <w:rPr>
          <w:spacing w:val="-2"/>
          <w:sz w:val="24"/>
        </w:rPr>
        <w:t xml:space="preserve"> </w:t>
      </w:r>
      <w:r>
        <w:rPr>
          <w:sz w:val="24"/>
        </w:rPr>
        <w:t>transfert</w:t>
      </w:r>
      <w:r>
        <w:rPr>
          <w:spacing w:val="-1"/>
          <w:sz w:val="24"/>
        </w:rPr>
        <w:t xml:space="preserve"> </w:t>
      </w:r>
      <w:r>
        <w:rPr>
          <w:sz w:val="24"/>
        </w:rPr>
        <w:t>de</w:t>
      </w:r>
      <w:r>
        <w:rPr>
          <w:spacing w:val="-2"/>
          <w:sz w:val="24"/>
        </w:rPr>
        <w:t xml:space="preserve"> fichiers.</w:t>
      </w:r>
    </w:p>
    <w:p w14:paraId="73B6A784">
      <w:pPr>
        <w:pStyle w:val="11"/>
        <w:numPr>
          <w:ilvl w:val="3"/>
          <w:numId w:val="3"/>
        </w:numPr>
        <w:tabs>
          <w:tab w:val="left" w:pos="3151"/>
        </w:tabs>
        <w:spacing w:before="0" w:after="0" w:line="240" w:lineRule="auto"/>
        <w:ind w:left="3151" w:right="0" w:hanging="360"/>
        <w:jc w:val="left"/>
        <w:rPr>
          <w:sz w:val="24"/>
        </w:rPr>
      </w:pPr>
      <w:r>
        <w:rPr>
          <w:sz w:val="24"/>
        </w:rPr>
        <w:t>Authentification</w:t>
      </w:r>
      <w:r>
        <w:rPr>
          <w:spacing w:val="-3"/>
          <w:sz w:val="24"/>
        </w:rPr>
        <w:t xml:space="preserve"> </w:t>
      </w:r>
      <w:r>
        <w:rPr>
          <w:sz w:val="24"/>
        </w:rPr>
        <w:t>des</w:t>
      </w:r>
      <w:r>
        <w:rPr>
          <w:spacing w:val="-1"/>
          <w:sz w:val="24"/>
        </w:rPr>
        <w:t xml:space="preserve"> </w:t>
      </w:r>
      <w:r>
        <w:rPr>
          <w:sz w:val="24"/>
        </w:rPr>
        <w:t>utilisateurs</w:t>
      </w:r>
      <w:r>
        <w:rPr>
          <w:spacing w:val="-1"/>
          <w:sz w:val="24"/>
        </w:rPr>
        <w:t xml:space="preserve"> </w:t>
      </w:r>
      <w:r>
        <w:rPr>
          <w:sz w:val="24"/>
        </w:rPr>
        <w:t>via</w:t>
      </w:r>
      <w:r>
        <w:rPr>
          <w:spacing w:val="-3"/>
          <w:sz w:val="24"/>
        </w:rPr>
        <w:t xml:space="preserve"> </w:t>
      </w:r>
      <w:r>
        <w:rPr>
          <w:spacing w:val="-4"/>
          <w:sz w:val="24"/>
        </w:rPr>
        <w:t>LDAP.</w:t>
      </w:r>
    </w:p>
    <w:p w14:paraId="65AEA7CE">
      <w:pPr>
        <w:pStyle w:val="11"/>
        <w:numPr>
          <w:ilvl w:val="3"/>
          <w:numId w:val="3"/>
        </w:numPr>
        <w:tabs>
          <w:tab w:val="left" w:pos="3151"/>
        </w:tabs>
        <w:spacing w:before="0" w:after="0" w:line="240" w:lineRule="auto"/>
        <w:ind w:left="3151" w:right="0" w:hanging="360"/>
        <w:jc w:val="left"/>
        <w:rPr>
          <w:sz w:val="24"/>
        </w:rPr>
      </w:pPr>
      <w:r>
        <w:rPr>
          <w:sz w:val="24"/>
        </w:rPr>
        <w:t>Commandes</w:t>
      </w:r>
      <w:r>
        <w:rPr>
          <w:spacing w:val="-2"/>
          <w:sz w:val="24"/>
        </w:rPr>
        <w:t xml:space="preserve"> </w:t>
      </w:r>
      <w:r>
        <w:rPr>
          <w:sz w:val="24"/>
        </w:rPr>
        <w:t>d'installation</w:t>
      </w:r>
      <w:r>
        <w:rPr>
          <w:spacing w:val="-2"/>
          <w:sz w:val="24"/>
        </w:rPr>
        <w:t xml:space="preserve"> </w:t>
      </w:r>
      <w:r>
        <w:rPr>
          <w:sz w:val="24"/>
        </w:rPr>
        <w:t>:</w:t>
      </w:r>
      <w:r>
        <w:rPr>
          <w:spacing w:val="-3"/>
          <w:sz w:val="24"/>
        </w:rPr>
        <w:t xml:space="preserve"> </w:t>
      </w:r>
      <w:r>
        <w:rPr>
          <w:sz w:val="24"/>
        </w:rPr>
        <w:t>sudo</w:t>
      </w:r>
      <w:r>
        <w:rPr>
          <w:spacing w:val="-1"/>
          <w:sz w:val="24"/>
        </w:rPr>
        <w:t xml:space="preserve"> </w:t>
      </w:r>
      <w:r>
        <w:rPr>
          <w:sz w:val="24"/>
        </w:rPr>
        <w:t>apt-get install</w:t>
      </w:r>
      <w:r>
        <w:rPr>
          <w:spacing w:val="-3"/>
          <w:sz w:val="24"/>
        </w:rPr>
        <w:t xml:space="preserve"> </w:t>
      </w:r>
      <w:r>
        <w:rPr>
          <w:spacing w:val="-2"/>
          <w:sz w:val="24"/>
        </w:rPr>
        <w:t>vsftpd</w:t>
      </w:r>
    </w:p>
    <w:p w14:paraId="5B57045C">
      <w:pPr>
        <w:pStyle w:val="11"/>
        <w:numPr>
          <w:ilvl w:val="3"/>
          <w:numId w:val="3"/>
        </w:numPr>
        <w:tabs>
          <w:tab w:val="left" w:pos="3151"/>
        </w:tabs>
        <w:spacing w:before="0" w:after="0" w:line="240" w:lineRule="auto"/>
        <w:ind w:left="3151" w:right="0" w:hanging="360"/>
        <w:jc w:val="left"/>
        <w:rPr>
          <w:sz w:val="24"/>
        </w:rPr>
      </w:pPr>
      <w:r>
        <w:rPr>
          <w:sz w:val="24"/>
        </w:rPr>
        <w:t>Fichiers de</w:t>
      </w:r>
      <w:r>
        <w:rPr>
          <w:spacing w:val="-3"/>
          <w:sz w:val="24"/>
        </w:rPr>
        <w:t xml:space="preserve"> </w:t>
      </w:r>
      <w:r>
        <w:rPr>
          <w:sz w:val="24"/>
        </w:rPr>
        <w:t>configuration</w:t>
      </w:r>
      <w:r>
        <w:rPr>
          <w:spacing w:val="-2"/>
          <w:sz w:val="24"/>
        </w:rPr>
        <w:t xml:space="preserve"> </w:t>
      </w:r>
      <w:r>
        <w:rPr>
          <w:sz w:val="24"/>
        </w:rPr>
        <w:t>:</w:t>
      </w:r>
      <w:r>
        <w:rPr>
          <w:spacing w:val="-1"/>
          <w:sz w:val="24"/>
        </w:rPr>
        <w:t xml:space="preserve"> </w:t>
      </w:r>
      <w:r>
        <w:rPr>
          <w:spacing w:val="-2"/>
          <w:sz w:val="24"/>
        </w:rPr>
        <w:t>/etc/vsftpd.conf</w:t>
      </w:r>
    </w:p>
    <w:p w14:paraId="3DE6F7A7">
      <w:pPr>
        <w:pStyle w:val="8"/>
        <w:spacing w:before="2"/>
      </w:pPr>
    </w:p>
    <w:p w14:paraId="099FC5A1">
      <w:pPr>
        <w:pStyle w:val="6"/>
        <w:numPr>
          <w:ilvl w:val="0"/>
          <w:numId w:val="3"/>
        </w:numPr>
        <w:tabs>
          <w:tab w:val="left" w:pos="1280"/>
        </w:tabs>
        <w:spacing w:before="0" w:after="0" w:line="240" w:lineRule="auto"/>
        <w:ind w:left="1280" w:right="0" w:hanging="289"/>
        <w:jc w:val="left"/>
      </w:pPr>
      <w:r>
        <w:t>VM4 :</w:t>
      </w:r>
      <w:r>
        <w:rPr>
          <w:spacing w:val="-2"/>
        </w:rPr>
        <w:t xml:space="preserve"> </w:t>
      </w:r>
      <w:r>
        <w:t>Client</w:t>
      </w:r>
      <w:r>
        <w:rPr>
          <w:spacing w:val="-2"/>
        </w:rPr>
        <w:t xml:space="preserve"> </w:t>
      </w:r>
      <w:r>
        <w:rPr>
          <w:spacing w:val="-10"/>
        </w:rPr>
        <w:t>1</w:t>
      </w:r>
    </w:p>
    <w:p w14:paraId="3D1FD935">
      <w:pPr>
        <w:pStyle w:val="8"/>
        <w:spacing w:before="4"/>
        <w:rPr>
          <w:b/>
        </w:rPr>
      </w:pPr>
    </w:p>
    <w:p w14:paraId="07E37D11">
      <w:pPr>
        <w:pStyle w:val="11"/>
        <w:numPr>
          <w:ilvl w:val="1"/>
          <w:numId w:val="3"/>
        </w:numPr>
        <w:tabs>
          <w:tab w:val="left" w:pos="1711"/>
          <w:tab w:val="left" w:pos="1771"/>
        </w:tabs>
        <w:spacing w:before="0" w:after="0" w:line="240" w:lineRule="auto"/>
        <w:ind w:left="1711" w:right="1104" w:hanging="360"/>
        <w:jc w:val="left"/>
        <w:rPr>
          <w:sz w:val="24"/>
        </w:rPr>
      </w:pPr>
      <w:r>
        <w:rPr>
          <w:b/>
          <w:sz w:val="24"/>
        </w:rPr>
        <w:t>Rôle</w:t>
      </w:r>
      <w:r>
        <w:rPr>
          <w:b/>
          <w:spacing w:val="40"/>
          <w:sz w:val="24"/>
        </w:rPr>
        <w:t xml:space="preserve"> </w:t>
      </w:r>
      <w:r>
        <w:rPr>
          <w:b/>
          <w:sz w:val="24"/>
        </w:rPr>
        <w:t>:</w:t>
      </w:r>
      <w:r>
        <w:rPr>
          <w:b/>
          <w:spacing w:val="-3"/>
          <w:sz w:val="24"/>
        </w:rPr>
        <w:t xml:space="preserve"> </w:t>
      </w:r>
      <w:r>
        <w:rPr>
          <w:sz w:val="24"/>
        </w:rPr>
        <w:t>Poste</w:t>
      </w:r>
      <w:r>
        <w:rPr>
          <w:spacing w:val="-3"/>
          <w:sz w:val="24"/>
        </w:rPr>
        <w:t xml:space="preserve"> </w:t>
      </w:r>
      <w:r>
        <w:rPr>
          <w:sz w:val="24"/>
        </w:rPr>
        <w:t>de</w:t>
      </w:r>
      <w:r>
        <w:rPr>
          <w:spacing w:val="-3"/>
          <w:sz w:val="24"/>
        </w:rPr>
        <w:t xml:space="preserve"> </w:t>
      </w:r>
      <w:r>
        <w:rPr>
          <w:sz w:val="24"/>
        </w:rPr>
        <w:t>travail client</w:t>
      </w:r>
      <w:r>
        <w:rPr>
          <w:spacing w:val="-2"/>
          <w:sz w:val="24"/>
        </w:rPr>
        <w:t xml:space="preserve"> </w:t>
      </w:r>
      <w:r>
        <w:rPr>
          <w:sz w:val="24"/>
        </w:rPr>
        <w:t>pour</w:t>
      </w:r>
      <w:r>
        <w:rPr>
          <w:spacing w:val="-3"/>
          <w:sz w:val="24"/>
        </w:rPr>
        <w:t xml:space="preserve"> </w:t>
      </w:r>
      <w:r>
        <w:rPr>
          <w:sz w:val="24"/>
        </w:rPr>
        <w:t>tester</w:t>
      </w:r>
      <w:r>
        <w:rPr>
          <w:spacing w:val="-3"/>
          <w:sz w:val="24"/>
        </w:rPr>
        <w:t xml:space="preserve"> </w:t>
      </w:r>
      <w:r>
        <w:rPr>
          <w:sz w:val="24"/>
        </w:rPr>
        <w:t>l'accès</w:t>
      </w:r>
      <w:r>
        <w:rPr>
          <w:spacing w:val="-2"/>
          <w:sz w:val="24"/>
        </w:rPr>
        <w:t xml:space="preserve"> </w:t>
      </w:r>
      <w:r>
        <w:rPr>
          <w:sz w:val="24"/>
        </w:rPr>
        <w:t>aux</w:t>
      </w:r>
      <w:r>
        <w:rPr>
          <w:spacing w:val="-2"/>
          <w:sz w:val="24"/>
        </w:rPr>
        <w:t xml:space="preserve"> </w:t>
      </w:r>
      <w:r>
        <w:rPr>
          <w:sz w:val="24"/>
        </w:rPr>
        <w:t>différents</w:t>
      </w:r>
      <w:r>
        <w:rPr>
          <w:spacing w:val="-2"/>
          <w:sz w:val="24"/>
        </w:rPr>
        <w:t xml:space="preserve"> </w:t>
      </w:r>
      <w:r>
        <w:rPr>
          <w:sz w:val="24"/>
        </w:rPr>
        <w:t>services</w:t>
      </w:r>
      <w:r>
        <w:rPr>
          <w:spacing w:val="-2"/>
          <w:sz w:val="24"/>
        </w:rPr>
        <w:t xml:space="preserve"> </w:t>
      </w:r>
      <w:r>
        <w:rPr>
          <w:sz w:val="24"/>
        </w:rPr>
        <w:t>(DNS, DHCP,</w:t>
      </w:r>
      <w:r>
        <w:rPr>
          <w:spacing w:val="-5"/>
          <w:sz w:val="24"/>
        </w:rPr>
        <w:t xml:space="preserve"> </w:t>
      </w:r>
      <w:r>
        <w:rPr>
          <w:sz w:val="24"/>
        </w:rPr>
        <w:t xml:space="preserve">HTTP, </w:t>
      </w:r>
      <w:r>
        <w:rPr>
          <w:spacing w:val="-2"/>
          <w:sz w:val="24"/>
        </w:rPr>
        <w:t>FTP).</w:t>
      </w:r>
    </w:p>
    <w:p w14:paraId="53312EBE">
      <w:pPr>
        <w:pStyle w:val="11"/>
        <w:numPr>
          <w:ilvl w:val="1"/>
          <w:numId w:val="3"/>
        </w:numPr>
        <w:tabs>
          <w:tab w:val="left" w:pos="1711"/>
        </w:tabs>
        <w:spacing w:before="0" w:after="0" w:line="240" w:lineRule="auto"/>
        <w:ind w:left="1711" w:right="0" w:hanging="360"/>
        <w:jc w:val="left"/>
        <w:rPr>
          <w:sz w:val="24"/>
        </w:rPr>
      </w:pPr>
      <w:r>
        <w:rPr>
          <w:b/>
          <w:sz w:val="24"/>
        </w:rPr>
        <w:t>Système</w:t>
      </w:r>
      <w:r>
        <w:rPr>
          <w:b/>
          <w:spacing w:val="-2"/>
          <w:sz w:val="24"/>
        </w:rPr>
        <w:t xml:space="preserve"> </w:t>
      </w:r>
      <w:r>
        <w:rPr>
          <w:b/>
          <w:sz w:val="24"/>
        </w:rPr>
        <w:t>d'exploitation</w:t>
      </w:r>
      <w:r>
        <w:rPr>
          <w:b/>
          <w:spacing w:val="-1"/>
          <w:sz w:val="24"/>
        </w:rPr>
        <w:t xml:space="preserve"> </w:t>
      </w:r>
      <w:r>
        <w:rPr>
          <w:b/>
          <w:sz w:val="24"/>
        </w:rPr>
        <w:t>:</w:t>
      </w:r>
      <w:r>
        <w:rPr>
          <w:b/>
          <w:spacing w:val="-1"/>
          <w:sz w:val="24"/>
        </w:rPr>
        <w:t xml:space="preserve"> </w:t>
      </w:r>
      <w:r>
        <w:rPr>
          <w:sz w:val="24"/>
        </w:rPr>
        <w:t>Ubuntu</w:t>
      </w:r>
      <w:r>
        <w:rPr>
          <w:spacing w:val="-2"/>
          <w:sz w:val="24"/>
        </w:rPr>
        <w:t xml:space="preserve"> </w:t>
      </w:r>
      <w:r>
        <w:rPr>
          <w:sz w:val="24"/>
        </w:rPr>
        <w:t>Desktop</w:t>
      </w:r>
      <w:r>
        <w:rPr>
          <w:spacing w:val="-2"/>
          <w:sz w:val="24"/>
        </w:rPr>
        <w:t xml:space="preserve"> </w:t>
      </w:r>
      <w:r>
        <w:rPr>
          <w:sz w:val="24"/>
        </w:rPr>
        <w:t>ou</w:t>
      </w:r>
      <w:r>
        <w:rPr>
          <w:spacing w:val="-1"/>
          <w:sz w:val="24"/>
        </w:rPr>
        <w:t xml:space="preserve"> </w:t>
      </w:r>
      <w:r>
        <w:rPr>
          <w:spacing w:val="-2"/>
          <w:sz w:val="24"/>
        </w:rPr>
        <w:t>Windows.</w:t>
      </w:r>
    </w:p>
    <w:p w14:paraId="581D1AAE">
      <w:pPr>
        <w:pStyle w:val="6"/>
        <w:numPr>
          <w:ilvl w:val="1"/>
          <w:numId w:val="3"/>
        </w:numPr>
        <w:tabs>
          <w:tab w:val="left" w:pos="1711"/>
        </w:tabs>
        <w:spacing w:before="0" w:after="0" w:line="240" w:lineRule="auto"/>
        <w:ind w:left="1711" w:right="0" w:hanging="360"/>
        <w:jc w:val="left"/>
      </w:pPr>
      <w:r>
        <w:t>Fonctionnalités</w:t>
      </w:r>
      <w:r>
        <w:rPr>
          <w:spacing w:val="-5"/>
        </w:rPr>
        <w:t xml:space="preserve"> </w:t>
      </w:r>
      <w:r>
        <w:rPr>
          <w:spacing w:val="-10"/>
        </w:rPr>
        <w:t>:</w:t>
      </w:r>
    </w:p>
    <w:p w14:paraId="667F3AD1">
      <w:pPr>
        <w:pStyle w:val="11"/>
        <w:numPr>
          <w:ilvl w:val="2"/>
          <w:numId w:val="3"/>
        </w:numPr>
        <w:tabs>
          <w:tab w:val="left" w:pos="2430"/>
        </w:tabs>
        <w:spacing w:before="2" w:after="0" w:line="280" w:lineRule="exact"/>
        <w:ind w:left="2430" w:right="0" w:hanging="359"/>
        <w:jc w:val="left"/>
        <w:rPr>
          <w:sz w:val="24"/>
        </w:rPr>
      </w:pPr>
      <w:r>
        <w:rPr>
          <w:sz w:val="24"/>
        </w:rPr>
        <w:t>Configuration</w:t>
      </w:r>
      <w:r>
        <w:rPr>
          <w:spacing w:val="-2"/>
          <w:sz w:val="24"/>
        </w:rPr>
        <w:t xml:space="preserve"> </w:t>
      </w:r>
      <w:r>
        <w:rPr>
          <w:sz w:val="24"/>
        </w:rPr>
        <w:t>réseau pour</w:t>
      </w:r>
      <w:r>
        <w:rPr>
          <w:spacing w:val="-3"/>
          <w:sz w:val="24"/>
        </w:rPr>
        <w:t xml:space="preserve"> </w:t>
      </w:r>
      <w:r>
        <w:rPr>
          <w:sz w:val="24"/>
        </w:rPr>
        <w:t>obtenir</w:t>
      </w:r>
      <w:r>
        <w:rPr>
          <w:spacing w:val="-2"/>
          <w:sz w:val="24"/>
        </w:rPr>
        <w:t xml:space="preserve"> </w:t>
      </w:r>
      <w:r>
        <w:rPr>
          <w:sz w:val="24"/>
        </w:rPr>
        <w:t>une</w:t>
      </w:r>
      <w:r>
        <w:rPr>
          <w:spacing w:val="-1"/>
          <w:sz w:val="24"/>
        </w:rPr>
        <w:t xml:space="preserve"> </w:t>
      </w:r>
      <w:r>
        <w:rPr>
          <w:sz w:val="24"/>
        </w:rPr>
        <w:t>adresse</w:t>
      </w:r>
      <w:r>
        <w:rPr>
          <w:spacing w:val="-1"/>
          <w:sz w:val="24"/>
        </w:rPr>
        <w:t xml:space="preserve"> </w:t>
      </w:r>
      <w:r>
        <w:rPr>
          <w:sz w:val="24"/>
        </w:rPr>
        <w:t>IP</w:t>
      </w:r>
      <w:r>
        <w:rPr>
          <w:spacing w:val="1"/>
          <w:sz w:val="24"/>
        </w:rPr>
        <w:t xml:space="preserve"> </w:t>
      </w:r>
      <w:r>
        <w:rPr>
          <w:sz w:val="24"/>
        </w:rPr>
        <w:t>via</w:t>
      </w:r>
      <w:r>
        <w:rPr>
          <w:spacing w:val="-2"/>
          <w:sz w:val="24"/>
        </w:rPr>
        <w:t xml:space="preserve"> DHCP.</w:t>
      </w:r>
    </w:p>
    <w:p w14:paraId="7680E920">
      <w:pPr>
        <w:pStyle w:val="11"/>
        <w:numPr>
          <w:ilvl w:val="2"/>
          <w:numId w:val="3"/>
        </w:numPr>
        <w:tabs>
          <w:tab w:val="left" w:pos="2430"/>
        </w:tabs>
        <w:spacing w:before="0" w:after="0" w:line="280" w:lineRule="exact"/>
        <w:ind w:left="2430" w:right="0" w:hanging="359"/>
        <w:jc w:val="left"/>
        <w:rPr>
          <w:sz w:val="24"/>
        </w:rPr>
      </w:pPr>
      <w:r>
        <w:rPr>
          <w:sz w:val="24"/>
        </w:rPr>
        <w:t>Tests</w:t>
      </w:r>
      <w:r>
        <w:rPr>
          <w:spacing w:val="-2"/>
          <w:sz w:val="24"/>
        </w:rPr>
        <w:t xml:space="preserve"> </w:t>
      </w:r>
      <w:r>
        <w:rPr>
          <w:sz w:val="24"/>
        </w:rPr>
        <w:t>d'accès</w:t>
      </w:r>
      <w:r>
        <w:rPr>
          <w:spacing w:val="-1"/>
          <w:sz w:val="24"/>
        </w:rPr>
        <w:t xml:space="preserve"> </w:t>
      </w:r>
      <w:r>
        <w:rPr>
          <w:sz w:val="24"/>
        </w:rPr>
        <w:t>aux</w:t>
      </w:r>
      <w:r>
        <w:rPr>
          <w:spacing w:val="-2"/>
          <w:sz w:val="24"/>
        </w:rPr>
        <w:t xml:space="preserve"> </w:t>
      </w:r>
      <w:r>
        <w:rPr>
          <w:sz w:val="24"/>
        </w:rPr>
        <w:t>services</w:t>
      </w:r>
      <w:r>
        <w:rPr>
          <w:spacing w:val="-1"/>
          <w:sz w:val="24"/>
        </w:rPr>
        <w:t xml:space="preserve"> </w:t>
      </w:r>
      <w:r>
        <w:rPr>
          <w:sz w:val="24"/>
        </w:rPr>
        <w:t>web et</w:t>
      </w:r>
      <w:r>
        <w:rPr>
          <w:spacing w:val="-1"/>
          <w:sz w:val="24"/>
        </w:rPr>
        <w:t xml:space="preserve"> </w:t>
      </w:r>
      <w:r>
        <w:rPr>
          <w:spacing w:val="-4"/>
          <w:sz w:val="24"/>
        </w:rPr>
        <w:t>FTP.</w:t>
      </w:r>
    </w:p>
    <w:p w14:paraId="7D4FF7B2">
      <w:pPr>
        <w:pStyle w:val="6"/>
        <w:numPr>
          <w:ilvl w:val="0"/>
          <w:numId w:val="3"/>
        </w:numPr>
        <w:tabs>
          <w:tab w:val="left" w:pos="1342"/>
        </w:tabs>
        <w:spacing w:before="270" w:after="0" w:line="240" w:lineRule="auto"/>
        <w:ind w:left="1342" w:right="0" w:hanging="351"/>
        <w:jc w:val="left"/>
      </w:pPr>
      <w:r>
        <w:t>VM5 :</w:t>
      </w:r>
      <w:r>
        <w:rPr>
          <w:spacing w:val="-2"/>
        </w:rPr>
        <w:t xml:space="preserve"> </w:t>
      </w:r>
      <w:r>
        <w:t>Client</w:t>
      </w:r>
      <w:r>
        <w:rPr>
          <w:spacing w:val="-2"/>
        </w:rPr>
        <w:t xml:space="preserve"> </w:t>
      </w:r>
      <w:r>
        <w:rPr>
          <w:spacing w:val="-10"/>
        </w:rPr>
        <w:t>2</w:t>
      </w:r>
    </w:p>
    <w:p w14:paraId="0163AB83">
      <w:pPr>
        <w:pStyle w:val="8"/>
        <w:spacing w:before="4"/>
        <w:rPr>
          <w:b/>
        </w:rPr>
      </w:pPr>
    </w:p>
    <w:p w14:paraId="2E86AD74">
      <w:pPr>
        <w:pStyle w:val="11"/>
        <w:numPr>
          <w:ilvl w:val="1"/>
          <w:numId w:val="3"/>
        </w:numPr>
        <w:tabs>
          <w:tab w:val="left" w:pos="1711"/>
        </w:tabs>
        <w:spacing w:before="0" w:after="0" w:line="240" w:lineRule="auto"/>
        <w:ind w:left="1711" w:right="0" w:hanging="360"/>
        <w:jc w:val="left"/>
        <w:rPr>
          <w:sz w:val="24"/>
        </w:rPr>
      </w:pPr>
      <w:r>
        <w:rPr>
          <w:b/>
          <w:sz w:val="24"/>
        </w:rPr>
        <w:t>Rôle</w:t>
      </w:r>
      <w:r>
        <w:rPr>
          <w:b/>
          <w:spacing w:val="-4"/>
          <w:sz w:val="24"/>
        </w:rPr>
        <w:t xml:space="preserve"> </w:t>
      </w:r>
      <w:r>
        <w:rPr>
          <w:b/>
          <w:sz w:val="24"/>
        </w:rPr>
        <w:t>:</w:t>
      </w:r>
      <w:r>
        <w:rPr>
          <w:b/>
          <w:spacing w:val="-2"/>
          <w:sz w:val="24"/>
        </w:rPr>
        <w:t xml:space="preserve"> </w:t>
      </w:r>
      <w:r>
        <w:rPr>
          <w:sz w:val="24"/>
        </w:rPr>
        <w:t>Poste</w:t>
      </w:r>
      <w:r>
        <w:rPr>
          <w:spacing w:val="-2"/>
          <w:sz w:val="24"/>
        </w:rPr>
        <w:t xml:space="preserve"> </w:t>
      </w:r>
      <w:r>
        <w:rPr>
          <w:sz w:val="24"/>
        </w:rPr>
        <w:t>de</w:t>
      </w:r>
      <w:r>
        <w:rPr>
          <w:spacing w:val="-2"/>
          <w:sz w:val="24"/>
        </w:rPr>
        <w:t xml:space="preserve"> </w:t>
      </w:r>
      <w:r>
        <w:rPr>
          <w:sz w:val="24"/>
        </w:rPr>
        <w:t>travail</w:t>
      </w:r>
      <w:r>
        <w:rPr>
          <w:spacing w:val="1"/>
          <w:sz w:val="24"/>
        </w:rPr>
        <w:t xml:space="preserve"> </w:t>
      </w:r>
      <w:r>
        <w:rPr>
          <w:sz w:val="24"/>
        </w:rPr>
        <w:t>client</w:t>
      </w:r>
      <w:r>
        <w:rPr>
          <w:spacing w:val="-1"/>
          <w:sz w:val="24"/>
        </w:rPr>
        <w:t xml:space="preserve"> </w:t>
      </w:r>
      <w:r>
        <w:rPr>
          <w:sz w:val="24"/>
        </w:rPr>
        <w:t>supplémentaire pour</w:t>
      </w:r>
      <w:r>
        <w:rPr>
          <w:spacing w:val="-2"/>
          <w:sz w:val="24"/>
        </w:rPr>
        <w:t xml:space="preserve"> </w:t>
      </w:r>
      <w:r>
        <w:rPr>
          <w:sz w:val="24"/>
        </w:rPr>
        <w:t>des</w:t>
      </w:r>
      <w:r>
        <w:rPr>
          <w:spacing w:val="-1"/>
          <w:sz w:val="24"/>
        </w:rPr>
        <w:t xml:space="preserve"> </w:t>
      </w:r>
      <w:r>
        <w:rPr>
          <w:sz w:val="24"/>
        </w:rPr>
        <w:t>tests</w:t>
      </w:r>
      <w:r>
        <w:rPr>
          <w:spacing w:val="-1"/>
          <w:sz w:val="24"/>
        </w:rPr>
        <w:t xml:space="preserve"> </w:t>
      </w:r>
      <w:r>
        <w:rPr>
          <w:spacing w:val="-2"/>
          <w:sz w:val="24"/>
        </w:rPr>
        <w:t>parallèles.</w:t>
      </w:r>
    </w:p>
    <w:p w14:paraId="3714EC0A">
      <w:pPr>
        <w:pStyle w:val="11"/>
        <w:numPr>
          <w:ilvl w:val="1"/>
          <w:numId w:val="3"/>
        </w:numPr>
        <w:tabs>
          <w:tab w:val="left" w:pos="1711"/>
        </w:tabs>
        <w:spacing w:before="0" w:after="0" w:line="240" w:lineRule="auto"/>
        <w:ind w:left="1711" w:right="0" w:hanging="360"/>
        <w:jc w:val="left"/>
        <w:rPr>
          <w:sz w:val="24"/>
        </w:rPr>
      </w:pPr>
      <w:r>
        <w:rPr>
          <w:b/>
          <w:sz w:val="24"/>
        </w:rPr>
        <w:t>Système</w:t>
      </w:r>
      <w:r>
        <w:rPr>
          <w:b/>
          <w:spacing w:val="-2"/>
          <w:sz w:val="24"/>
        </w:rPr>
        <w:t xml:space="preserve"> </w:t>
      </w:r>
      <w:r>
        <w:rPr>
          <w:b/>
          <w:sz w:val="24"/>
        </w:rPr>
        <w:t>d'exploitation</w:t>
      </w:r>
      <w:r>
        <w:rPr>
          <w:b/>
          <w:spacing w:val="-1"/>
          <w:sz w:val="24"/>
        </w:rPr>
        <w:t xml:space="preserve"> </w:t>
      </w:r>
      <w:r>
        <w:rPr>
          <w:b/>
          <w:sz w:val="24"/>
        </w:rPr>
        <w:t>:</w:t>
      </w:r>
      <w:r>
        <w:rPr>
          <w:b/>
          <w:spacing w:val="-1"/>
          <w:sz w:val="24"/>
        </w:rPr>
        <w:t xml:space="preserve"> </w:t>
      </w:r>
      <w:r>
        <w:rPr>
          <w:sz w:val="24"/>
        </w:rPr>
        <w:t>Ubuntu</w:t>
      </w:r>
      <w:r>
        <w:rPr>
          <w:spacing w:val="-2"/>
          <w:sz w:val="24"/>
        </w:rPr>
        <w:t xml:space="preserve"> </w:t>
      </w:r>
      <w:r>
        <w:rPr>
          <w:sz w:val="24"/>
        </w:rPr>
        <w:t>Desktop</w:t>
      </w:r>
      <w:r>
        <w:rPr>
          <w:spacing w:val="-2"/>
          <w:sz w:val="24"/>
        </w:rPr>
        <w:t xml:space="preserve"> </w:t>
      </w:r>
      <w:r>
        <w:rPr>
          <w:sz w:val="24"/>
        </w:rPr>
        <w:t>ou</w:t>
      </w:r>
      <w:r>
        <w:rPr>
          <w:spacing w:val="-1"/>
          <w:sz w:val="24"/>
        </w:rPr>
        <w:t xml:space="preserve"> </w:t>
      </w:r>
      <w:r>
        <w:rPr>
          <w:spacing w:val="-2"/>
          <w:sz w:val="24"/>
        </w:rPr>
        <w:t>Windows.</w:t>
      </w:r>
    </w:p>
    <w:p w14:paraId="3F089C58">
      <w:pPr>
        <w:pStyle w:val="6"/>
        <w:numPr>
          <w:ilvl w:val="1"/>
          <w:numId w:val="3"/>
        </w:numPr>
        <w:tabs>
          <w:tab w:val="left" w:pos="1711"/>
        </w:tabs>
        <w:spacing w:before="0" w:after="0" w:line="240" w:lineRule="auto"/>
        <w:ind w:left="1711" w:right="0" w:hanging="360"/>
        <w:jc w:val="left"/>
      </w:pPr>
      <w:r>
        <w:t>Fonctionnalités</w:t>
      </w:r>
      <w:r>
        <w:rPr>
          <w:spacing w:val="-5"/>
        </w:rPr>
        <w:t xml:space="preserve"> </w:t>
      </w:r>
      <w:r>
        <w:rPr>
          <w:spacing w:val="-10"/>
        </w:rPr>
        <w:t>:</w:t>
      </w:r>
    </w:p>
    <w:p w14:paraId="1265FC22">
      <w:pPr>
        <w:pStyle w:val="11"/>
        <w:numPr>
          <w:ilvl w:val="2"/>
          <w:numId w:val="3"/>
        </w:numPr>
        <w:tabs>
          <w:tab w:val="left" w:pos="2430"/>
        </w:tabs>
        <w:spacing w:before="3" w:after="0" w:line="280" w:lineRule="exact"/>
        <w:ind w:left="2430" w:right="0" w:hanging="359"/>
        <w:jc w:val="left"/>
        <w:rPr>
          <w:sz w:val="24"/>
        </w:rPr>
      </w:pPr>
      <w:r>
        <w:rPr>
          <w:sz w:val="24"/>
        </w:rPr>
        <w:t>Configuration</w:t>
      </w:r>
      <w:r>
        <w:rPr>
          <w:spacing w:val="-2"/>
          <w:sz w:val="24"/>
        </w:rPr>
        <w:t xml:space="preserve"> </w:t>
      </w:r>
      <w:r>
        <w:rPr>
          <w:sz w:val="24"/>
        </w:rPr>
        <w:t>réseau pour</w:t>
      </w:r>
      <w:r>
        <w:rPr>
          <w:spacing w:val="-3"/>
          <w:sz w:val="24"/>
        </w:rPr>
        <w:t xml:space="preserve"> </w:t>
      </w:r>
      <w:r>
        <w:rPr>
          <w:sz w:val="24"/>
        </w:rPr>
        <w:t>obtenir</w:t>
      </w:r>
      <w:r>
        <w:rPr>
          <w:spacing w:val="-2"/>
          <w:sz w:val="24"/>
        </w:rPr>
        <w:t xml:space="preserve"> </w:t>
      </w:r>
      <w:r>
        <w:rPr>
          <w:sz w:val="24"/>
        </w:rPr>
        <w:t>une</w:t>
      </w:r>
      <w:r>
        <w:rPr>
          <w:spacing w:val="-1"/>
          <w:sz w:val="24"/>
        </w:rPr>
        <w:t xml:space="preserve"> </w:t>
      </w:r>
      <w:r>
        <w:rPr>
          <w:sz w:val="24"/>
        </w:rPr>
        <w:t>adresse</w:t>
      </w:r>
      <w:r>
        <w:rPr>
          <w:spacing w:val="-1"/>
          <w:sz w:val="24"/>
        </w:rPr>
        <w:t xml:space="preserve"> </w:t>
      </w:r>
      <w:r>
        <w:rPr>
          <w:sz w:val="24"/>
        </w:rPr>
        <w:t>IP</w:t>
      </w:r>
      <w:r>
        <w:rPr>
          <w:spacing w:val="1"/>
          <w:sz w:val="24"/>
        </w:rPr>
        <w:t xml:space="preserve"> </w:t>
      </w:r>
      <w:r>
        <w:rPr>
          <w:sz w:val="24"/>
        </w:rPr>
        <w:t>via</w:t>
      </w:r>
      <w:r>
        <w:rPr>
          <w:spacing w:val="-2"/>
          <w:sz w:val="24"/>
        </w:rPr>
        <w:t xml:space="preserve"> DHCP.</w:t>
      </w:r>
    </w:p>
    <w:p w14:paraId="0E030204">
      <w:pPr>
        <w:pStyle w:val="11"/>
        <w:numPr>
          <w:ilvl w:val="2"/>
          <w:numId w:val="3"/>
        </w:numPr>
        <w:tabs>
          <w:tab w:val="left" w:pos="2430"/>
        </w:tabs>
        <w:spacing w:before="0" w:after="0" w:line="280" w:lineRule="exact"/>
        <w:ind w:left="2430" w:right="0" w:hanging="359"/>
        <w:jc w:val="left"/>
        <w:rPr>
          <w:sz w:val="24"/>
        </w:rPr>
      </w:pPr>
      <w:r>
        <w:rPr>
          <w:sz w:val="24"/>
        </w:rPr>
        <w:t>Tests</w:t>
      </w:r>
      <w:r>
        <w:rPr>
          <w:spacing w:val="-2"/>
          <w:sz w:val="24"/>
        </w:rPr>
        <w:t xml:space="preserve"> </w:t>
      </w:r>
      <w:r>
        <w:rPr>
          <w:sz w:val="24"/>
        </w:rPr>
        <w:t>d'accès</w:t>
      </w:r>
      <w:r>
        <w:rPr>
          <w:spacing w:val="-1"/>
          <w:sz w:val="24"/>
        </w:rPr>
        <w:t xml:space="preserve"> </w:t>
      </w:r>
      <w:r>
        <w:rPr>
          <w:sz w:val="24"/>
        </w:rPr>
        <w:t>aux</w:t>
      </w:r>
      <w:r>
        <w:rPr>
          <w:spacing w:val="-2"/>
          <w:sz w:val="24"/>
        </w:rPr>
        <w:t xml:space="preserve"> </w:t>
      </w:r>
      <w:r>
        <w:rPr>
          <w:sz w:val="24"/>
        </w:rPr>
        <w:t>services</w:t>
      </w:r>
      <w:r>
        <w:rPr>
          <w:spacing w:val="-1"/>
          <w:sz w:val="24"/>
        </w:rPr>
        <w:t xml:space="preserve"> </w:t>
      </w:r>
      <w:r>
        <w:rPr>
          <w:sz w:val="24"/>
        </w:rPr>
        <w:t>web et</w:t>
      </w:r>
      <w:r>
        <w:rPr>
          <w:spacing w:val="-1"/>
          <w:sz w:val="24"/>
        </w:rPr>
        <w:t xml:space="preserve"> </w:t>
      </w:r>
      <w:r>
        <w:rPr>
          <w:spacing w:val="-4"/>
          <w:sz w:val="24"/>
        </w:rPr>
        <w:t>FTP.</w:t>
      </w:r>
    </w:p>
    <w:p w14:paraId="3C6534F3">
      <w:pPr>
        <w:pStyle w:val="11"/>
        <w:spacing w:after="0" w:line="280" w:lineRule="exact"/>
        <w:jc w:val="left"/>
        <w:rPr>
          <w:sz w:val="24"/>
        </w:rPr>
        <w:sectPr>
          <w:pgSz w:w="11910" w:h="16840"/>
          <w:pgMar w:top="1460" w:right="0" w:bottom="280" w:left="141" w:header="720" w:footer="720" w:gutter="0"/>
          <w:cols w:space="720" w:num="1"/>
        </w:sectPr>
      </w:pPr>
    </w:p>
    <w:p w14:paraId="14ADF8C7">
      <w:pPr>
        <w:pStyle w:val="3"/>
        <w:spacing w:before="37"/>
        <w:ind w:left="1042"/>
      </w:pPr>
      <w:r>
        <w:rPr>
          <w:color w:val="FF0000"/>
        </w:rPr>
        <w:t>Configuration</w:t>
      </w:r>
      <w:r>
        <w:rPr>
          <w:color w:val="FF0000"/>
          <w:spacing w:val="19"/>
        </w:rPr>
        <w:t xml:space="preserve"> </w:t>
      </w:r>
      <w:r>
        <w:rPr>
          <w:color w:val="FF0000"/>
        </w:rPr>
        <w:t>d'un</w:t>
      </w:r>
      <w:r>
        <w:rPr>
          <w:color w:val="FF0000"/>
          <w:spacing w:val="17"/>
        </w:rPr>
        <w:t xml:space="preserve"> </w:t>
      </w:r>
      <w:r>
        <w:rPr>
          <w:color w:val="FF0000"/>
        </w:rPr>
        <w:t>serveur</w:t>
      </w:r>
      <w:r>
        <w:rPr>
          <w:color w:val="FF0000"/>
          <w:spacing w:val="19"/>
        </w:rPr>
        <w:t xml:space="preserve"> </w:t>
      </w:r>
      <w:r>
        <w:rPr>
          <w:color w:val="FF0000"/>
        </w:rPr>
        <w:t>DHCP</w:t>
      </w:r>
      <w:r>
        <w:rPr>
          <w:color w:val="FF0000"/>
          <w:spacing w:val="15"/>
        </w:rPr>
        <w:t xml:space="preserve"> </w:t>
      </w:r>
      <w:r>
        <w:rPr>
          <w:color w:val="FF0000"/>
        </w:rPr>
        <w:t>avec</w:t>
      </w:r>
      <w:r>
        <w:rPr>
          <w:color w:val="FF0000"/>
          <w:spacing w:val="17"/>
        </w:rPr>
        <w:t xml:space="preserve"> </w:t>
      </w:r>
      <w:r>
        <w:rPr>
          <w:color w:val="FF0000"/>
        </w:rPr>
        <w:t>deux</w:t>
      </w:r>
      <w:r>
        <w:rPr>
          <w:color w:val="FF0000"/>
          <w:spacing w:val="17"/>
        </w:rPr>
        <w:t xml:space="preserve"> </w:t>
      </w:r>
      <w:r>
        <w:rPr>
          <w:color w:val="FF0000"/>
        </w:rPr>
        <w:t>clients</w:t>
      </w:r>
      <w:r>
        <w:rPr>
          <w:color w:val="FF0000"/>
          <w:spacing w:val="20"/>
        </w:rPr>
        <w:t xml:space="preserve"> </w:t>
      </w:r>
      <w:r>
        <w:rPr>
          <w:color w:val="FF0000"/>
          <w:spacing w:val="-10"/>
        </w:rPr>
        <w:t>:</w:t>
      </w:r>
    </w:p>
    <w:p w14:paraId="0F2C7F6C">
      <w:pPr>
        <w:pStyle w:val="8"/>
        <w:spacing w:before="17"/>
        <w:ind w:left="991" w:right="912"/>
      </w:pPr>
      <w:r>
        <w:t>Le serveur DHCP (Dynamic Host Configuration Protocol) sur Ubuntu est un outil essentiel pour la gestion</w:t>
      </w:r>
      <w:r>
        <w:rPr>
          <w:spacing w:val="-4"/>
        </w:rPr>
        <w:t xml:space="preserve"> </w:t>
      </w:r>
      <w:r>
        <w:t>dynamique</w:t>
      </w:r>
      <w:r>
        <w:rPr>
          <w:spacing w:val="-5"/>
        </w:rPr>
        <w:t xml:space="preserve"> </w:t>
      </w:r>
      <w:r>
        <w:t>des</w:t>
      </w:r>
      <w:r>
        <w:rPr>
          <w:spacing w:val="-2"/>
        </w:rPr>
        <w:t xml:space="preserve"> </w:t>
      </w:r>
      <w:r>
        <w:t>adresses</w:t>
      </w:r>
      <w:r>
        <w:rPr>
          <w:spacing w:val="-4"/>
        </w:rPr>
        <w:t xml:space="preserve"> </w:t>
      </w:r>
      <w:r>
        <w:t>IP</w:t>
      </w:r>
      <w:r>
        <w:rPr>
          <w:spacing w:val="-1"/>
        </w:rPr>
        <w:t xml:space="preserve"> </w:t>
      </w:r>
      <w:r>
        <w:t>sur</w:t>
      </w:r>
      <w:r>
        <w:rPr>
          <w:spacing w:val="-5"/>
        </w:rPr>
        <w:t xml:space="preserve"> </w:t>
      </w:r>
      <w:r>
        <w:t>un</w:t>
      </w:r>
      <w:r>
        <w:rPr>
          <w:spacing w:val="-4"/>
        </w:rPr>
        <w:t xml:space="preserve"> </w:t>
      </w:r>
      <w:r>
        <w:t>réseau.</w:t>
      </w:r>
      <w:r>
        <w:rPr>
          <w:spacing w:val="-4"/>
        </w:rPr>
        <w:t xml:space="preserve"> </w:t>
      </w:r>
      <w:r>
        <w:t>Il permet</w:t>
      </w:r>
      <w:r>
        <w:rPr>
          <w:spacing w:val="-4"/>
        </w:rPr>
        <w:t xml:space="preserve"> </w:t>
      </w:r>
      <w:r>
        <w:t>d'attribuer</w:t>
      </w:r>
      <w:r>
        <w:rPr>
          <w:spacing w:val="-3"/>
        </w:rPr>
        <w:t xml:space="preserve"> </w:t>
      </w:r>
      <w:r>
        <w:t>automatiquement</w:t>
      </w:r>
      <w:r>
        <w:rPr>
          <w:spacing w:val="-4"/>
        </w:rPr>
        <w:t xml:space="preserve"> </w:t>
      </w:r>
      <w:r>
        <w:t>des</w:t>
      </w:r>
      <w:r>
        <w:rPr>
          <w:spacing w:val="-2"/>
        </w:rPr>
        <w:t xml:space="preserve"> </w:t>
      </w:r>
      <w:r>
        <w:t>adresses IP, des paramètres de réseau et d'autres configurations à des appareils clients connectés au réseau.</w:t>
      </w:r>
    </w:p>
    <w:p w14:paraId="00B2F01A">
      <w:pPr>
        <w:pStyle w:val="8"/>
        <w:spacing w:before="2"/>
      </w:pPr>
    </w:p>
    <w:p w14:paraId="4BE7814B">
      <w:pPr>
        <w:pStyle w:val="11"/>
        <w:numPr>
          <w:ilvl w:val="0"/>
          <w:numId w:val="4"/>
        </w:numPr>
        <w:tabs>
          <w:tab w:val="left" w:pos="1411"/>
        </w:tabs>
        <w:spacing w:before="0" w:after="0" w:line="240" w:lineRule="auto"/>
        <w:ind w:left="1411" w:right="0" w:hanging="420"/>
        <w:jc w:val="left"/>
        <w:rPr>
          <w:rFonts w:ascii="Wingdings" w:hAnsi="Wingdings"/>
          <w:sz w:val="20"/>
        </w:rPr>
      </w:pPr>
      <w:r>
        <w:rPr>
          <w:b/>
          <w:sz w:val="22"/>
        </w:rPr>
        <w:t>Installer</w:t>
      </w:r>
      <w:r>
        <w:rPr>
          <w:b/>
          <w:spacing w:val="-5"/>
          <w:sz w:val="22"/>
        </w:rPr>
        <w:t xml:space="preserve"> </w:t>
      </w:r>
      <w:r>
        <w:rPr>
          <w:b/>
          <w:sz w:val="22"/>
        </w:rPr>
        <w:t>le</w:t>
      </w:r>
      <w:r>
        <w:rPr>
          <w:b/>
          <w:spacing w:val="-5"/>
          <w:sz w:val="22"/>
        </w:rPr>
        <w:t xml:space="preserve"> </w:t>
      </w:r>
      <w:r>
        <w:rPr>
          <w:b/>
          <w:sz w:val="22"/>
        </w:rPr>
        <w:t>logiciel</w:t>
      </w:r>
      <w:r>
        <w:rPr>
          <w:b/>
          <w:spacing w:val="-5"/>
          <w:sz w:val="22"/>
        </w:rPr>
        <w:t xml:space="preserve"> </w:t>
      </w:r>
      <w:r>
        <w:rPr>
          <w:b/>
          <w:sz w:val="22"/>
        </w:rPr>
        <w:t>de</w:t>
      </w:r>
      <w:r>
        <w:rPr>
          <w:b/>
          <w:spacing w:val="-5"/>
          <w:sz w:val="22"/>
        </w:rPr>
        <w:t xml:space="preserve"> </w:t>
      </w:r>
      <w:r>
        <w:rPr>
          <w:b/>
          <w:sz w:val="22"/>
        </w:rPr>
        <w:t>serveur</w:t>
      </w:r>
      <w:r>
        <w:rPr>
          <w:b/>
          <w:spacing w:val="-2"/>
          <w:sz w:val="22"/>
        </w:rPr>
        <w:t xml:space="preserve"> </w:t>
      </w:r>
      <w:r>
        <w:rPr>
          <w:b/>
          <w:spacing w:val="-4"/>
          <w:sz w:val="22"/>
        </w:rPr>
        <w:t>DHCP</w:t>
      </w:r>
    </w:p>
    <w:p w14:paraId="0F2F4CDF">
      <w:pPr>
        <w:pStyle w:val="8"/>
        <w:spacing w:before="10"/>
        <w:rPr>
          <w:b/>
          <w:sz w:val="17"/>
        </w:rPr>
      </w:pPr>
      <w:r>
        <w:rPr>
          <w:b/>
          <w:sz w:val="17"/>
        </w:rPr>
        <w:drawing>
          <wp:anchor distT="0" distB="0" distL="0" distR="0" simplePos="0" relativeHeight="251661312" behindDoc="1" locked="0" layoutInCell="1" allowOverlap="1">
            <wp:simplePos x="0" y="0"/>
            <wp:positionH relativeFrom="page">
              <wp:posOffset>601980</wp:posOffset>
            </wp:positionH>
            <wp:positionV relativeFrom="paragraph">
              <wp:posOffset>146050</wp:posOffset>
            </wp:positionV>
            <wp:extent cx="6413500" cy="227457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6413189" cy="2274855"/>
                    </a:xfrm>
                    <a:prstGeom prst="rect">
                      <a:avLst/>
                    </a:prstGeom>
                  </pic:spPr>
                </pic:pic>
              </a:graphicData>
            </a:graphic>
          </wp:anchor>
        </w:drawing>
      </w:r>
    </w:p>
    <w:p w14:paraId="1679362B">
      <w:pPr>
        <w:pStyle w:val="8"/>
        <w:rPr>
          <w:b/>
          <w:sz w:val="22"/>
        </w:rPr>
      </w:pPr>
    </w:p>
    <w:p w14:paraId="6796256A">
      <w:pPr>
        <w:pStyle w:val="8"/>
        <w:spacing w:before="80"/>
        <w:rPr>
          <w:b/>
          <w:sz w:val="22"/>
        </w:rPr>
      </w:pPr>
    </w:p>
    <w:p w14:paraId="4B3750BC">
      <w:pPr>
        <w:pStyle w:val="11"/>
        <w:numPr>
          <w:ilvl w:val="0"/>
          <w:numId w:val="4"/>
        </w:numPr>
        <w:tabs>
          <w:tab w:val="left" w:pos="1411"/>
        </w:tabs>
        <w:spacing w:before="0" w:after="0" w:line="240" w:lineRule="auto"/>
        <w:ind w:left="1411" w:right="0" w:hanging="420"/>
        <w:jc w:val="left"/>
        <w:rPr>
          <w:rFonts w:ascii="Wingdings" w:hAnsi="Wingdings"/>
          <w:sz w:val="22"/>
        </w:rPr>
      </w:pPr>
      <w:r>
        <w:rPr>
          <w:b/>
          <w:sz w:val="22"/>
        </w:rPr>
        <w:t>Assigner</w:t>
      </w:r>
      <w:r>
        <w:rPr>
          <w:b/>
          <w:spacing w:val="-8"/>
          <w:sz w:val="22"/>
        </w:rPr>
        <w:t xml:space="preserve"> </w:t>
      </w:r>
      <w:r>
        <w:rPr>
          <w:b/>
          <w:sz w:val="22"/>
        </w:rPr>
        <w:t>l'adresse</w:t>
      </w:r>
      <w:r>
        <w:rPr>
          <w:b/>
          <w:spacing w:val="-5"/>
          <w:sz w:val="22"/>
        </w:rPr>
        <w:t xml:space="preserve"> </w:t>
      </w:r>
      <w:r>
        <w:rPr>
          <w:b/>
          <w:sz w:val="22"/>
        </w:rPr>
        <w:t>IP</w:t>
      </w:r>
      <w:r>
        <w:rPr>
          <w:b/>
          <w:spacing w:val="-5"/>
          <w:sz w:val="22"/>
        </w:rPr>
        <w:t xml:space="preserve"> </w:t>
      </w:r>
      <w:r>
        <w:rPr>
          <w:b/>
          <w:sz w:val="22"/>
        </w:rPr>
        <w:t>192.168.2.3</w:t>
      </w:r>
      <w:r>
        <w:rPr>
          <w:b/>
          <w:spacing w:val="-6"/>
          <w:sz w:val="22"/>
        </w:rPr>
        <w:t xml:space="preserve"> </w:t>
      </w:r>
      <w:r>
        <w:rPr>
          <w:b/>
          <w:sz w:val="22"/>
        </w:rPr>
        <w:t>au</w:t>
      </w:r>
      <w:r>
        <w:rPr>
          <w:b/>
          <w:spacing w:val="-5"/>
          <w:sz w:val="22"/>
        </w:rPr>
        <w:t xml:space="preserve"> </w:t>
      </w:r>
      <w:r>
        <w:rPr>
          <w:b/>
          <w:sz w:val="22"/>
        </w:rPr>
        <w:t>serveur</w:t>
      </w:r>
      <w:r>
        <w:rPr>
          <w:b/>
          <w:spacing w:val="-5"/>
          <w:sz w:val="22"/>
        </w:rPr>
        <w:t xml:space="preserve"> </w:t>
      </w:r>
      <w:r>
        <w:rPr>
          <w:b/>
          <w:sz w:val="22"/>
        </w:rPr>
        <w:t>DHCP,</w:t>
      </w:r>
      <w:r>
        <w:rPr>
          <w:b/>
          <w:spacing w:val="-4"/>
          <w:sz w:val="22"/>
        </w:rPr>
        <w:t xml:space="preserve"> </w:t>
      </w:r>
      <w:r>
        <w:rPr>
          <w:b/>
          <w:sz w:val="22"/>
        </w:rPr>
        <w:t>qui</w:t>
      </w:r>
      <w:r>
        <w:rPr>
          <w:b/>
          <w:spacing w:val="-6"/>
          <w:sz w:val="22"/>
        </w:rPr>
        <w:t xml:space="preserve"> </w:t>
      </w:r>
      <w:r>
        <w:rPr>
          <w:b/>
          <w:sz w:val="22"/>
        </w:rPr>
        <w:t>est</w:t>
      </w:r>
      <w:r>
        <w:rPr>
          <w:b/>
          <w:spacing w:val="-5"/>
          <w:sz w:val="22"/>
        </w:rPr>
        <w:t xml:space="preserve"> </w:t>
      </w:r>
      <w:r>
        <w:rPr>
          <w:b/>
          <w:sz w:val="22"/>
        </w:rPr>
        <w:t>sur</w:t>
      </w:r>
      <w:r>
        <w:rPr>
          <w:b/>
          <w:spacing w:val="-6"/>
          <w:sz w:val="22"/>
        </w:rPr>
        <w:t xml:space="preserve"> </w:t>
      </w:r>
      <w:r>
        <w:rPr>
          <w:b/>
          <w:sz w:val="22"/>
        </w:rPr>
        <w:t>le</w:t>
      </w:r>
      <w:r>
        <w:rPr>
          <w:b/>
          <w:spacing w:val="-5"/>
          <w:sz w:val="22"/>
        </w:rPr>
        <w:t xml:space="preserve"> </w:t>
      </w:r>
      <w:r>
        <w:rPr>
          <w:b/>
          <w:sz w:val="22"/>
        </w:rPr>
        <w:t>sous-réseau</w:t>
      </w:r>
      <w:r>
        <w:rPr>
          <w:b/>
          <w:spacing w:val="-6"/>
          <w:sz w:val="22"/>
        </w:rPr>
        <w:t xml:space="preserve"> </w:t>
      </w:r>
      <w:r>
        <w:rPr>
          <w:b/>
          <w:spacing w:val="-2"/>
          <w:sz w:val="22"/>
        </w:rPr>
        <w:t>192.168.2.0/24</w:t>
      </w:r>
    </w:p>
    <w:p w14:paraId="3A330879">
      <w:pPr>
        <w:pStyle w:val="8"/>
        <w:spacing w:before="5"/>
        <w:rPr>
          <w:b/>
          <w:sz w:val="16"/>
        </w:rPr>
      </w:pPr>
      <w:r>
        <w:rPr>
          <w:b/>
          <w:sz w:val="16"/>
        </w:rPr>
        <w:drawing>
          <wp:anchor distT="0" distB="0" distL="0" distR="0" simplePos="0" relativeHeight="251661312" behindDoc="1" locked="0" layoutInCell="1" allowOverlap="1">
            <wp:simplePos x="0" y="0"/>
            <wp:positionH relativeFrom="page">
              <wp:posOffset>762000</wp:posOffset>
            </wp:positionH>
            <wp:positionV relativeFrom="paragraph">
              <wp:posOffset>135255</wp:posOffset>
            </wp:positionV>
            <wp:extent cx="6175375" cy="192659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6175243" cy="1926907"/>
                    </a:xfrm>
                    <a:prstGeom prst="rect">
                      <a:avLst/>
                    </a:prstGeom>
                  </pic:spPr>
                </pic:pic>
              </a:graphicData>
            </a:graphic>
          </wp:anchor>
        </w:drawing>
      </w:r>
    </w:p>
    <w:p w14:paraId="53D06265">
      <w:pPr>
        <w:pStyle w:val="8"/>
        <w:spacing w:before="40"/>
        <w:rPr>
          <w:b/>
          <w:sz w:val="22"/>
        </w:rPr>
      </w:pPr>
    </w:p>
    <w:p w14:paraId="1570C6BF">
      <w:pPr>
        <w:pStyle w:val="11"/>
        <w:numPr>
          <w:ilvl w:val="0"/>
          <w:numId w:val="4"/>
        </w:numPr>
        <w:tabs>
          <w:tab w:val="left" w:pos="1411"/>
        </w:tabs>
        <w:spacing w:before="1" w:after="0" w:line="240" w:lineRule="auto"/>
        <w:ind w:left="1411" w:right="0" w:hanging="420"/>
        <w:jc w:val="left"/>
        <w:rPr>
          <w:rFonts w:ascii="Wingdings" w:hAnsi="Wingdings"/>
          <w:sz w:val="22"/>
        </w:rPr>
      </w:pPr>
      <w:r>
        <w:rPr>
          <w:b/>
          <w:sz w:val="22"/>
        </w:rPr>
        <w:t>Configurer</w:t>
      </w:r>
      <w:r>
        <w:rPr>
          <w:b/>
          <w:spacing w:val="-10"/>
          <w:sz w:val="22"/>
        </w:rPr>
        <w:t xml:space="preserve"> </w:t>
      </w:r>
      <w:r>
        <w:rPr>
          <w:b/>
          <w:sz w:val="22"/>
        </w:rPr>
        <w:t>le</w:t>
      </w:r>
      <w:r>
        <w:rPr>
          <w:b/>
          <w:spacing w:val="-7"/>
          <w:sz w:val="22"/>
        </w:rPr>
        <w:t xml:space="preserve"> </w:t>
      </w:r>
      <w:r>
        <w:rPr>
          <w:b/>
          <w:sz w:val="22"/>
        </w:rPr>
        <w:t>sous-réseau</w:t>
      </w:r>
      <w:r>
        <w:rPr>
          <w:b/>
          <w:spacing w:val="-8"/>
          <w:sz w:val="22"/>
        </w:rPr>
        <w:t xml:space="preserve"> </w:t>
      </w:r>
      <w:r>
        <w:rPr>
          <w:b/>
          <w:sz w:val="22"/>
        </w:rPr>
        <w:t>192.168.2.0/24</w:t>
      </w:r>
      <w:r>
        <w:rPr>
          <w:b/>
          <w:spacing w:val="-6"/>
          <w:sz w:val="22"/>
        </w:rPr>
        <w:t xml:space="preserve"> </w:t>
      </w:r>
      <w:r>
        <w:rPr>
          <w:b/>
          <w:sz w:val="22"/>
        </w:rPr>
        <w:t>dans</w:t>
      </w:r>
      <w:r>
        <w:rPr>
          <w:b/>
          <w:spacing w:val="-7"/>
          <w:sz w:val="22"/>
        </w:rPr>
        <w:t xml:space="preserve"> </w:t>
      </w:r>
      <w:r>
        <w:rPr>
          <w:b/>
          <w:sz w:val="22"/>
        </w:rPr>
        <w:t>le</w:t>
      </w:r>
      <w:r>
        <w:rPr>
          <w:b/>
          <w:spacing w:val="-7"/>
          <w:sz w:val="22"/>
        </w:rPr>
        <w:t xml:space="preserve"> </w:t>
      </w:r>
      <w:r>
        <w:rPr>
          <w:b/>
          <w:sz w:val="22"/>
        </w:rPr>
        <w:t>fichier</w:t>
      </w:r>
      <w:r>
        <w:rPr>
          <w:b/>
          <w:spacing w:val="-5"/>
          <w:sz w:val="22"/>
        </w:rPr>
        <w:t xml:space="preserve"> </w:t>
      </w:r>
      <w:r>
        <w:rPr>
          <w:b/>
          <w:spacing w:val="-2"/>
          <w:sz w:val="22"/>
        </w:rPr>
        <w:t>/etc/dhcp/dhcpd.conf.</w:t>
      </w:r>
    </w:p>
    <w:p w14:paraId="2BCB846C">
      <w:pPr>
        <w:pStyle w:val="8"/>
        <w:spacing w:before="11"/>
        <w:rPr>
          <w:b/>
          <w:sz w:val="14"/>
        </w:rPr>
      </w:pPr>
      <w:r>
        <w:rPr>
          <w:b/>
          <w:sz w:val="14"/>
        </w:rPr>
        <w:drawing>
          <wp:anchor distT="0" distB="0" distL="0" distR="0" simplePos="0" relativeHeight="251662336" behindDoc="1" locked="0" layoutInCell="1" allowOverlap="1">
            <wp:simplePos x="0" y="0"/>
            <wp:positionH relativeFrom="page">
              <wp:posOffset>716280</wp:posOffset>
            </wp:positionH>
            <wp:positionV relativeFrom="paragraph">
              <wp:posOffset>124460</wp:posOffset>
            </wp:positionV>
            <wp:extent cx="5753735" cy="263334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753608" cy="2633567"/>
                    </a:xfrm>
                    <a:prstGeom prst="rect">
                      <a:avLst/>
                    </a:prstGeom>
                  </pic:spPr>
                </pic:pic>
              </a:graphicData>
            </a:graphic>
          </wp:anchor>
        </w:drawing>
      </w:r>
    </w:p>
    <w:p w14:paraId="260EA059">
      <w:pPr>
        <w:pStyle w:val="8"/>
        <w:spacing w:after="0"/>
        <w:rPr>
          <w:b/>
          <w:sz w:val="14"/>
        </w:rPr>
        <w:sectPr>
          <w:pgSz w:w="11910" w:h="16840"/>
          <w:pgMar w:top="1280" w:right="0" w:bottom="280" w:left="141" w:header="720" w:footer="720" w:gutter="0"/>
          <w:cols w:space="720" w:num="1"/>
        </w:sectPr>
      </w:pPr>
    </w:p>
    <w:p w14:paraId="2365E43B">
      <w:pPr>
        <w:pStyle w:val="11"/>
        <w:numPr>
          <w:ilvl w:val="0"/>
          <w:numId w:val="4"/>
        </w:numPr>
        <w:tabs>
          <w:tab w:val="left" w:pos="1411"/>
        </w:tabs>
        <w:spacing w:before="75" w:after="0" w:line="240" w:lineRule="auto"/>
        <w:ind w:left="1411" w:right="0" w:hanging="420"/>
        <w:jc w:val="left"/>
        <w:rPr>
          <w:rFonts w:ascii="Wingdings" w:hAnsi="Wingdings"/>
          <w:sz w:val="22"/>
        </w:rPr>
      </w:pPr>
      <w:r>
        <w:rPr>
          <w:b/>
          <w:sz w:val="22"/>
        </w:rPr>
        <w:t>Redémarer</w:t>
      </w:r>
      <w:r>
        <w:rPr>
          <w:b/>
          <w:spacing w:val="-8"/>
          <w:sz w:val="22"/>
        </w:rPr>
        <w:t xml:space="preserve"> </w:t>
      </w:r>
      <w:r>
        <w:rPr>
          <w:b/>
          <w:sz w:val="22"/>
        </w:rPr>
        <w:t>le</w:t>
      </w:r>
      <w:r>
        <w:rPr>
          <w:b/>
          <w:spacing w:val="-7"/>
          <w:sz w:val="22"/>
        </w:rPr>
        <w:t xml:space="preserve"> </w:t>
      </w:r>
      <w:r>
        <w:rPr>
          <w:b/>
          <w:sz w:val="22"/>
        </w:rPr>
        <w:t>serveur</w:t>
      </w:r>
      <w:r>
        <w:rPr>
          <w:b/>
          <w:spacing w:val="-7"/>
          <w:sz w:val="22"/>
        </w:rPr>
        <w:t xml:space="preserve"> </w:t>
      </w:r>
      <w:r>
        <w:rPr>
          <w:b/>
          <w:sz w:val="22"/>
        </w:rPr>
        <w:t>dhcp:</w:t>
      </w:r>
      <w:r>
        <w:rPr>
          <w:b/>
          <w:spacing w:val="-8"/>
          <w:sz w:val="22"/>
        </w:rPr>
        <w:t xml:space="preserve"> </w:t>
      </w:r>
      <w:r>
        <w:rPr>
          <w:sz w:val="22"/>
        </w:rPr>
        <w:t>systemctl</w:t>
      </w:r>
      <w:r>
        <w:rPr>
          <w:spacing w:val="-4"/>
          <w:sz w:val="22"/>
        </w:rPr>
        <w:t xml:space="preserve"> </w:t>
      </w:r>
      <w:r>
        <w:rPr>
          <w:sz w:val="22"/>
        </w:rPr>
        <w:t>restart</w:t>
      </w:r>
      <w:r>
        <w:rPr>
          <w:spacing w:val="-9"/>
          <w:sz w:val="22"/>
        </w:rPr>
        <w:t xml:space="preserve"> </w:t>
      </w:r>
      <w:r>
        <w:rPr>
          <w:sz w:val="22"/>
        </w:rPr>
        <w:t>isc-dhcp-</w:t>
      </w:r>
      <w:r>
        <w:rPr>
          <w:spacing w:val="-2"/>
          <w:sz w:val="22"/>
        </w:rPr>
        <w:t>server</w:t>
      </w:r>
    </w:p>
    <w:p w14:paraId="70298D0D">
      <w:pPr>
        <w:pStyle w:val="11"/>
        <w:numPr>
          <w:ilvl w:val="0"/>
          <w:numId w:val="4"/>
        </w:numPr>
        <w:tabs>
          <w:tab w:val="left" w:pos="1411"/>
        </w:tabs>
        <w:spacing w:before="251" w:after="0" w:line="240" w:lineRule="auto"/>
        <w:ind w:left="1411" w:right="0" w:hanging="420"/>
        <w:jc w:val="left"/>
        <w:rPr>
          <w:rFonts w:ascii="Wingdings" w:hAnsi="Wingdings"/>
          <w:sz w:val="22"/>
        </w:rPr>
      </w:pPr>
      <w:r>
        <w:rPr>
          <w:b/>
          <w:sz w:val="22"/>
        </w:rPr>
        <w:t>Vérifier</w:t>
      </w:r>
      <w:r>
        <w:rPr>
          <w:b/>
          <w:spacing w:val="-5"/>
          <w:sz w:val="22"/>
        </w:rPr>
        <w:t xml:space="preserve"> </w:t>
      </w:r>
      <w:r>
        <w:rPr>
          <w:b/>
          <w:sz w:val="22"/>
        </w:rPr>
        <w:t>le</w:t>
      </w:r>
      <w:r>
        <w:rPr>
          <w:b/>
          <w:spacing w:val="-4"/>
          <w:sz w:val="22"/>
        </w:rPr>
        <w:t xml:space="preserve"> </w:t>
      </w:r>
      <w:r>
        <w:rPr>
          <w:b/>
          <w:sz w:val="22"/>
        </w:rPr>
        <w:t>status</w:t>
      </w:r>
      <w:r>
        <w:rPr>
          <w:b/>
          <w:spacing w:val="-5"/>
          <w:sz w:val="22"/>
        </w:rPr>
        <w:t xml:space="preserve"> </w:t>
      </w:r>
      <w:r>
        <w:rPr>
          <w:b/>
          <w:sz w:val="22"/>
        </w:rPr>
        <w:t>du</w:t>
      </w:r>
      <w:r>
        <w:rPr>
          <w:b/>
          <w:spacing w:val="-4"/>
          <w:sz w:val="22"/>
        </w:rPr>
        <w:t xml:space="preserve"> </w:t>
      </w:r>
      <w:r>
        <w:rPr>
          <w:b/>
          <w:sz w:val="22"/>
        </w:rPr>
        <w:t>serveur</w:t>
      </w:r>
      <w:r>
        <w:rPr>
          <w:b/>
          <w:spacing w:val="-4"/>
          <w:sz w:val="22"/>
        </w:rPr>
        <w:t xml:space="preserve"> </w:t>
      </w:r>
      <w:r>
        <w:rPr>
          <w:b/>
          <w:spacing w:val="-10"/>
          <w:sz w:val="22"/>
        </w:rPr>
        <w:t>.</w:t>
      </w:r>
    </w:p>
    <w:p w14:paraId="307B1ECF">
      <w:pPr>
        <w:pStyle w:val="8"/>
        <w:spacing w:before="6"/>
        <w:rPr>
          <w:b/>
          <w:sz w:val="13"/>
        </w:rPr>
      </w:pPr>
      <w:r>
        <w:rPr>
          <w:b/>
          <w:sz w:val="13"/>
        </w:rPr>
        <w:drawing>
          <wp:anchor distT="0" distB="0" distL="0" distR="0" simplePos="0" relativeHeight="251662336" behindDoc="1" locked="0" layoutInCell="1" allowOverlap="1">
            <wp:simplePos x="0" y="0"/>
            <wp:positionH relativeFrom="page">
              <wp:posOffset>720725</wp:posOffset>
            </wp:positionH>
            <wp:positionV relativeFrom="paragraph">
              <wp:posOffset>113665</wp:posOffset>
            </wp:positionV>
            <wp:extent cx="6314440" cy="98488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6314140" cy="984884"/>
                    </a:xfrm>
                    <a:prstGeom prst="rect">
                      <a:avLst/>
                    </a:prstGeom>
                  </pic:spPr>
                </pic:pic>
              </a:graphicData>
            </a:graphic>
          </wp:anchor>
        </w:drawing>
      </w:r>
    </w:p>
    <w:p w14:paraId="7A648F88">
      <w:pPr>
        <w:pStyle w:val="8"/>
        <w:spacing w:before="40"/>
        <w:rPr>
          <w:b/>
          <w:sz w:val="22"/>
        </w:rPr>
      </w:pPr>
    </w:p>
    <w:p w14:paraId="26D91CFC">
      <w:pPr>
        <w:pStyle w:val="4"/>
        <w:spacing w:line="240" w:lineRule="auto"/>
      </w:pPr>
      <w:r>
        <w:rPr>
          <w:color w:val="006FC0"/>
        </w:rPr>
        <w:t>Configuration</w:t>
      </w:r>
      <w:r>
        <w:rPr>
          <w:color w:val="006FC0"/>
          <w:spacing w:val="-6"/>
        </w:rPr>
        <w:t xml:space="preserve"> </w:t>
      </w:r>
      <w:r>
        <w:rPr>
          <w:color w:val="006FC0"/>
        </w:rPr>
        <w:t>du</w:t>
      </w:r>
      <w:r>
        <w:rPr>
          <w:color w:val="006FC0"/>
          <w:spacing w:val="-5"/>
        </w:rPr>
        <w:t xml:space="preserve"> </w:t>
      </w:r>
      <w:r>
        <w:rPr>
          <w:color w:val="006FC0"/>
        </w:rPr>
        <w:t>client</w:t>
      </w:r>
      <w:r>
        <w:rPr>
          <w:color w:val="006FC0"/>
          <w:spacing w:val="-6"/>
        </w:rPr>
        <w:t xml:space="preserve"> </w:t>
      </w:r>
      <w:r>
        <w:rPr>
          <w:color w:val="006FC0"/>
          <w:spacing w:val="-5"/>
        </w:rPr>
        <w:t>1:</w:t>
      </w:r>
    </w:p>
    <w:p w14:paraId="1198DE20">
      <w:pPr>
        <w:pStyle w:val="11"/>
        <w:numPr>
          <w:ilvl w:val="0"/>
          <w:numId w:val="4"/>
        </w:numPr>
        <w:tabs>
          <w:tab w:val="left" w:pos="1411"/>
        </w:tabs>
        <w:spacing w:before="1" w:after="0" w:line="252" w:lineRule="exact"/>
        <w:ind w:left="1411" w:right="0" w:hanging="420"/>
        <w:jc w:val="left"/>
        <w:rPr>
          <w:rFonts w:ascii="Wingdings" w:hAnsi="Wingdings"/>
          <w:sz w:val="22"/>
        </w:rPr>
      </w:pPr>
      <w:r>
        <w:rPr>
          <w:b/>
          <w:sz w:val="22"/>
        </w:rPr>
        <w:t>Installer</w:t>
      </w:r>
      <w:r>
        <w:rPr>
          <w:b/>
          <w:spacing w:val="-10"/>
          <w:sz w:val="22"/>
        </w:rPr>
        <w:t xml:space="preserve"> </w:t>
      </w:r>
      <w:r>
        <w:rPr>
          <w:b/>
          <w:sz w:val="22"/>
        </w:rPr>
        <w:t>le</w:t>
      </w:r>
      <w:r>
        <w:rPr>
          <w:b/>
          <w:spacing w:val="-7"/>
          <w:sz w:val="22"/>
        </w:rPr>
        <w:t xml:space="preserve"> </w:t>
      </w:r>
      <w:r>
        <w:rPr>
          <w:b/>
          <w:sz w:val="22"/>
        </w:rPr>
        <w:t>package</w:t>
      </w:r>
      <w:r>
        <w:rPr>
          <w:b/>
          <w:spacing w:val="-8"/>
          <w:sz w:val="22"/>
        </w:rPr>
        <w:t xml:space="preserve"> </w:t>
      </w:r>
      <w:r>
        <w:rPr>
          <w:b/>
          <w:sz w:val="22"/>
        </w:rPr>
        <w:t>isc-dhcp-client:</w:t>
      </w:r>
      <w:r>
        <w:rPr>
          <w:b/>
          <w:spacing w:val="-7"/>
          <w:sz w:val="22"/>
        </w:rPr>
        <w:t xml:space="preserve"> </w:t>
      </w:r>
      <w:r>
        <w:rPr>
          <w:sz w:val="22"/>
        </w:rPr>
        <w:t>sudo</w:t>
      </w:r>
      <w:r>
        <w:rPr>
          <w:spacing w:val="-9"/>
          <w:sz w:val="22"/>
        </w:rPr>
        <w:t xml:space="preserve"> </w:t>
      </w:r>
      <w:r>
        <w:rPr>
          <w:sz w:val="22"/>
        </w:rPr>
        <w:t>apt</w:t>
      </w:r>
      <w:r>
        <w:rPr>
          <w:spacing w:val="-7"/>
          <w:sz w:val="22"/>
        </w:rPr>
        <w:t xml:space="preserve"> </w:t>
      </w:r>
      <w:r>
        <w:rPr>
          <w:sz w:val="22"/>
        </w:rPr>
        <w:t>install</w:t>
      </w:r>
      <w:r>
        <w:rPr>
          <w:spacing w:val="-7"/>
          <w:sz w:val="22"/>
        </w:rPr>
        <w:t xml:space="preserve"> </w:t>
      </w:r>
      <w:r>
        <w:rPr>
          <w:sz w:val="22"/>
        </w:rPr>
        <w:t>isc-dhcp-</w:t>
      </w:r>
      <w:r>
        <w:rPr>
          <w:spacing w:val="-2"/>
          <w:sz w:val="22"/>
        </w:rPr>
        <w:t>client</w:t>
      </w:r>
    </w:p>
    <w:p w14:paraId="670964FF">
      <w:pPr>
        <w:pStyle w:val="11"/>
        <w:numPr>
          <w:ilvl w:val="0"/>
          <w:numId w:val="4"/>
        </w:numPr>
        <w:tabs>
          <w:tab w:val="left" w:pos="1411"/>
        </w:tabs>
        <w:spacing w:before="0" w:after="0" w:line="252" w:lineRule="exact"/>
        <w:ind w:left="1411" w:right="0" w:hanging="420"/>
        <w:jc w:val="left"/>
        <w:rPr>
          <w:rFonts w:ascii="Wingdings" w:hAnsi="Wingdings"/>
          <w:sz w:val="22"/>
        </w:rPr>
      </w:pPr>
      <w:r>
        <w:rPr>
          <w:b/>
          <w:sz w:val="22"/>
        </w:rPr>
        <w:t>Modifier</w:t>
      </w:r>
      <w:r>
        <w:rPr>
          <w:b/>
          <w:spacing w:val="-6"/>
          <w:sz w:val="22"/>
        </w:rPr>
        <w:t xml:space="preserve"> </w:t>
      </w:r>
      <w:r>
        <w:rPr>
          <w:b/>
          <w:sz w:val="22"/>
        </w:rPr>
        <w:t>le</w:t>
      </w:r>
      <w:r>
        <w:rPr>
          <w:b/>
          <w:spacing w:val="-5"/>
          <w:sz w:val="22"/>
        </w:rPr>
        <w:t xml:space="preserve"> </w:t>
      </w:r>
      <w:r>
        <w:rPr>
          <w:b/>
          <w:sz w:val="22"/>
        </w:rPr>
        <w:t>fichier</w:t>
      </w:r>
      <w:r>
        <w:rPr>
          <w:b/>
          <w:spacing w:val="-3"/>
          <w:sz w:val="22"/>
        </w:rPr>
        <w:t xml:space="preserve"> </w:t>
      </w:r>
      <w:r>
        <w:rPr>
          <w:b/>
          <w:spacing w:val="-2"/>
          <w:sz w:val="22"/>
        </w:rPr>
        <w:t>/etc/network/interfaces</w:t>
      </w:r>
    </w:p>
    <w:p w14:paraId="0F9FDBA7">
      <w:pPr>
        <w:spacing w:before="0" w:line="252" w:lineRule="exact"/>
        <w:ind w:left="1822" w:right="0" w:firstLine="0"/>
        <w:jc w:val="left"/>
        <w:rPr>
          <w:sz w:val="22"/>
        </w:rPr>
      </w:pPr>
      <w:r>
        <w:rPr>
          <w:sz w:val="22"/>
        </w:rPr>
        <w:drawing>
          <wp:anchor distT="0" distB="0" distL="0" distR="0" simplePos="0" relativeHeight="251663360" behindDoc="1" locked="0" layoutInCell="1" allowOverlap="1">
            <wp:simplePos x="0" y="0"/>
            <wp:positionH relativeFrom="page">
              <wp:posOffset>525780</wp:posOffset>
            </wp:positionH>
            <wp:positionV relativeFrom="paragraph">
              <wp:posOffset>193040</wp:posOffset>
            </wp:positionV>
            <wp:extent cx="6355715" cy="160972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6355611" cy="1609439"/>
                    </a:xfrm>
                    <a:prstGeom prst="rect">
                      <a:avLst/>
                    </a:prstGeom>
                  </pic:spPr>
                </pic:pic>
              </a:graphicData>
            </a:graphic>
          </wp:anchor>
        </w:drawing>
      </w:r>
      <w:r>
        <w:rPr>
          <w:sz w:val="22"/>
        </w:rPr>
        <w:t>nano</w:t>
      </w:r>
      <w:r>
        <w:rPr>
          <w:spacing w:val="-5"/>
          <w:sz w:val="22"/>
        </w:rPr>
        <w:t xml:space="preserve"> </w:t>
      </w:r>
      <w:r>
        <w:rPr>
          <w:spacing w:val="-2"/>
          <w:sz w:val="22"/>
        </w:rPr>
        <w:t>/etc/network/interfaces</w:t>
      </w:r>
    </w:p>
    <w:p w14:paraId="243C1797">
      <w:pPr>
        <w:pStyle w:val="11"/>
        <w:numPr>
          <w:ilvl w:val="0"/>
          <w:numId w:val="4"/>
        </w:numPr>
        <w:tabs>
          <w:tab w:val="left" w:pos="1411"/>
        </w:tabs>
        <w:spacing w:before="198" w:after="0" w:line="252" w:lineRule="exact"/>
        <w:ind w:left="1411" w:right="0" w:hanging="420"/>
        <w:jc w:val="left"/>
        <w:rPr>
          <w:rFonts w:ascii="Wingdings" w:hAnsi="Wingdings"/>
          <w:sz w:val="22"/>
        </w:rPr>
      </w:pPr>
      <w:r>
        <w:rPr>
          <w:b/>
          <w:sz w:val="22"/>
        </w:rPr>
        <w:t>Redémarrez</w:t>
      </w:r>
      <w:r>
        <w:rPr>
          <w:b/>
          <w:spacing w:val="-8"/>
          <w:sz w:val="22"/>
        </w:rPr>
        <w:t xml:space="preserve"> </w:t>
      </w:r>
      <w:r>
        <w:rPr>
          <w:b/>
          <w:sz w:val="22"/>
        </w:rPr>
        <w:t>le</w:t>
      </w:r>
      <w:r>
        <w:rPr>
          <w:b/>
          <w:spacing w:val="-6"/>
          <w:sz w:val="22"/>
        </w:rPr>
        <w:t xml:space="preserve"> </w:t>
      </w:r>
      <w:r>
        <w:rPr>
          <w:b/>
          <w:sz w:val="22"/>
        </w:rPr>
        <w:t>service</w:t>
      </w:r>
      <w:r>
        <w:rPr>
          <w:b/>
          <w:spacing w:val="-6"/>
          <w:sz w:val="22"/>
        </w:rPr>
        <w:t xml:space="preserve"> </w:t>
      </w:r>
      <w:r>
        <w:rPr>
          <w:b/>
          <w:sz w:val="22"/>
        </w:rPr>
        <w:t>Network</w:t>
      </w:r>
      <w:r>
        <w:rPr>
          <w:b/>
          <w:spacing w:val="-5"/>
          <w:sz w:val="22"/>
        </w:rPr>
        <w:t xml:space="preserve"> </w:t>
      </w:r>
      <w:r>
        <w:rPr>
          <w:b/>
          <w:sz w:val="22"/>
        </w:rPr>
        <w:t>Manager</w:t>
      </w:r>
      <w:r>
        <w:rPr>
          <w:b/>
          <w:spacing w:val="-5"/>
          <w:sz w:val="22"/>
        </w:rPr>
        <w:t xml:space="preserve"> </w:t>
      </w:r>
      <w:r>
        <w:rPr>
          <w:b/>
          <w:sz w:val="22"/>
        </w:rPr>
        <w:t>pour</w:t>
      </w:r>
      <w:r>
        <w:rPr>
          <w:b/>
          <w:spacing w:val="-6"/>
          <w:sz w:val="22"/>
        </w:rPr>
        <w:t xml:space="preserve"> </w:t>
      </w:r>
      <w:r>
        <w:rPr>
          <w:b/>
          <w:sz w:val="22"/>
        </w:rPr>
        <w:t>appliquer</w:t>
      </w:r>
      <w:r>
        <w:rPr>
          <w:b/>
          <w:spacing w:val="-6"/>
          <w:sz w:val="22"/>
        </w:rPr>
        <w:t xml:space="preserve"> </w:t>
      </w:r>
      <w:r>
        <w:rPr>
          <w:b/>
          <w:sz w:val="22"/>
        </w:rPr>
        <w:t>les</w:t>
      </w:r>
      <w:r>
        <w:rPr>
          <w:b/>
          <w:spacing w:val="-5"/>
          <w:sz w:val="22"/>
        </w:rPr>
        <w:t xml:space="preserve"> </w:t>
      </w:r>
      <w:r>
        <w:rPr>
          <w:b/>
          <w:spacing w:val="-2"/>
          <w:sz w:val="22"/>
        </w:rPr>
        <w:t>modifications</w:t>
      </w:r>
    </w:p>
    <w:p w14:paraId="1D9255CD">
      <w:pPr>
        <w:spacing w:before="0" w:line="252" w:lineRule="exact"/>
        <w:ind w:left="1711" w:right="0" w:firstLine="0"/>
        <w:jc w:val="left"/>
        <w:rPr>
          <w:sz w:val="22"/>
        </w:rPr>
      </w:pPr>
      <w:r>
        <w:rPr>
          <w:sz w:val="22"/>
        </w:rPr>
        <w:t>systemctl</w:t>
      </w:r>
      <w:r>
        <w:rPr>
          <w:spacing w:val="-5"/>
          <w:sz w:val="22"/>
        </w:rPr>
        <w:t xml:space="preserve"> </w:t>
      </w:r>
      <w:r>
        <w:rPr>
          <w:sz w:val="22"/>
        </w:rPr>
        <w:t>restart</w:t>
      </w:r>
      <w:r>
        <w:rPr>
          <w:spacing w:val="-8"/>
          <w:sz w:val="22"/>
        </w:rPr>
        <w:t xml:space="preserve"> </w:t>
      </w:r>
      <w:r>
        <w:rPr>
          <w:spacing w:val="-2"/>
          <w:sz w:val="22"/>
        </w:rPr>
        <w:t>NetworkManager</w:t>
      </w:r>
    </w:p>
    <w:p w14:paraId="3BED6CD4">
      <w:pPr>
        <w:pStyle w:val="8"/>
        <w:spacing w:before="1"/>
        <w:rPr>
          <w:sz w:val="22"/>
        </w:rPr>
      </w:pPr>
    </w:p>
    <w:p w14:paraId="6C0DA96C">
      <w:pPr>
        <w:pStyle w:val="11"/>
        <w:numPr>
          <w:ilvl w:val="0"/>
          <w:numId w:val="4"/>
        </w:numPr>
        <w:tabs>
          <w:tab w:val="left" w:pos="1411"/>
        </w:tabs>
        <w:spacing w:before="0" w:after="0" w:line="240" w:lineRule="auto"/>
        <w:ind w:left="1411" w:right="0" w:hanging="420"/>
        <w:jc w:val="left"/>
        <w:rPr>
          <w:rFonts w:ascii="Wingdings" w:hAnsi="Wingdings"/>
          <w:sz w:val="22"/>
        </w:rPr>
      </w:pPr>
      <w:r>
        <w:rPr>
          <w:b/>
          <w:sz w:val="22"/>
        </w:rPr>
        <w:t>Vérifiez</w:t>
      </w:r>
      <w:r>
        <w:rPr>
          <w:b/>
          <w:spacing w:val="-6"/>
          <w:sz w:val="22"/>
        </w:rPr>
        <w:t xml:space="preserve"> </w:t>
      </w:r>
      <w:r>
        <w:rPr>
          <w:b/>
          <w:sz w:val="22"/>
        </w:rPr>
        <w:t>l'adresse</w:t>
      </w:r>
      <w:r>
        <w:rPr>
          <w:b/>
          <w:spacing w:val="-4"/>
          <w:sz w:val="22"/>
        </w:rPr>
        <w:t xml:space="preserve"> </w:t>
      </w:r>
      <w:r>
        <w:rPr>
          <w:b/>
          <w:sz w:val="22"/>
        </w:rPr>
        <w:t>IP</w:t>
      </w:r>
      <w:r>
        <w:rPr>
          <w:b/>
          <w:spacing w:val="-6"/>
          <w:sz w:val="22"/>
        </w:rPr>
        <w:t xml:space="preserve"> </w:t>
      </w:r>
      <w:r>
        <w:rPr>
          <w:b/>
          <w:sz w:val="22"/>
        </w:rPr>
        <w:t>attribuée</w:t>
      </w:r>
      <w:r>
        <w:rPr>
          <w:b/>
          <w:spacing w:val="-4"/>
          <w:sz w:val="22"/>
        </w:rPr>
        <w:t xml:space="preserve"> </w:t>
      </w:r>
      <w:r>
        <w:rPr>
          <w:b/>
          <w:sz w:val="22"/>
        </w:rPr>
        <w:t>par</w:t>
      </w:r>
      <w:r>
        <w:rPr>
          <w:b/>
          <w:spacing w:val="-5"/>
          <w:sz w:val="22"/>
        </w:rPr>
        <w:t xml:space="preserve"> </w:t>
      </w:r>
      <w:r>
        <w:rPr>
          <w:b/>
          <w:sz w:val="22"/>
        </w:rPr>
        <w:t>le</w:t>
      </w:r>
      <w:r>
        <w:rPr>
          <w:b/>
          <w:spacing w:val="-5"/>
          <w:sz w:val="22"/>
        </w:rPr>
        <w:t xml:space="preserve"> </w:t>
      </w:r>
      <w:r>
        <w:rPr>
          <w:b/>
          <w:sz w:val="22"/>
        </w:rPr>
        <w:t>service</w:t>
      </w:r>
      <w:r>
        <w:rPr>
          <w:b/>
          <w:spacing w:val="-4"/>
          <w:sz w:val="22"/>
        </w:rPr>
        <w:t xml:space="preserve"> </w:t>
      </w:r>
      <w:r>
        <w:rPr>
          <w:b/>
          <w:sz w:val="22"/>
        </w:rPr>
        <w:t>DHCP</w:t>
      </w:r>
      <w:r>
        <w:rPr>
          <w:b/>
          <w:spacing w:val="-6"/>
          <w:sz w:val="22"/>
        </w:rPr>
        <w:t xml:space="preserve"> </w:t>
      </w:r>
      <w:r>
        <w:rPr>
          <w:b/>
          <w:spacing w:val="-10"/>
          <w:sz w:val="22"/>
        </w:rPr>
        <w:t>:</w:t>
      </w:r>
    </w:p>
    <w:p w14:paraId="6748E1BE">
      <w:pPr>
        <w:pStyle w:val="8"/>
        <w:spacing w:before="124"/>
        <w:rPr>
          <w:b/>
          <w:sz w:val="20"/>
        </w:rPr>
      </w:pPr>
      <w:r>
        <w:rPr>
          <w:b/>
          <w:sz w:val="20"/>
        </w:rPr>
        <w:drawing>
          <wp:anchor distT="0" distB="0" distL="0" distR="0" simplePos="0" relativeHeight="251663360" behindDoc="1" locked="0" layoutInCell="1" allowOverlap="1">
            <wp:simplePos x="0" y="0"/>
            <wp:positionH relativeFrom="page">
              <wp:posOffset>990600</wp:posOffset>
            </wp:positionH>
            <wp:positionV relativeFrom="paragraph">
              <wp:posOffset>240030</wp:posOffset>
            </wp:positionV>
            <wp:extent cx="5276850" cy="251142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276811" cy="2511171"/>
                    </a:xfrm>
                    <a:prstGeom prst="rect">
                      <a:avLst/>
                    </a:prstGeom>
                  </pic:spPr>
                </pic:pic>
              </a:graphicData>
            </a:graphic>
          </wp:anchor>
        </w:drawing>
      </w:r>
    </w:p>
    <w:p w14:paraId="4BFA862C">
      <w:pPr>
        <w:pStyle w:val="8"/>
        <w:rPr>
          <w:b/>
          <w:sz w:val="22"/>
        </w:rPr>
      </w:pPr>
    </w:p>
    <w:p w14:paraId="2DC731DA">
      <w:pPr>
        <w:pStyle w:val="8"/>
        <w:spacing w:before="74"/>
        <w:rPr>
          <w:b/>
          <w:sz w:val="22"/>
        </w:rPr>
      </w:pPr>
    </w:p>
    <w:p w14:paraId="39164415">
      <w:pPr>
        <w:pStyle w:val="4"/>
      </w:pPr>
      <w:r>
        <w:rPr>
          <w:color w:val="006FC0"/>
        </w:rPr>
        <w:t>Configuration</w:t>
      </w:r>
      <w:r>
        <w:rPr>
          <w:color w:val="006FC0"/>
          <w:spacing w:val="-5"/>
        </w:rPr>
        <w:t xml:space="preserve"> </w:t>
      </w:r>
      <w:r>
        <w:rPr>
          <w:color w:val="006FC0"/>
        </w:rPr>
        <w:t>client</w:t>
      </w:r>
      <w:r>
        <w:rPr>
          <w:color w:val="006FC0"/>
          <w:spacing w:val="-7"/>
        </w:rPr>
        <w:t xml:space="preserve"> </w:t>
      </w:r>
      <w:r>
        <w:rPr>
          <w:color w:val="006FC0"/>
        </w:rPr>
        <w:t>2</w:t>
      </w:r>
      <w:r>
        <w:rPr>
          <w:color w:val="006FC0"/>
          <w:spacing w:val="-3"/>
        </w:rPr>
        <w:t xml:space="preserve"> </w:t>
      </w:r>
      <w:r>
        <w:rPr>
          <w:color w:val="006FC0"/>
          <w:spacing w:val="-10"/>
        </w:rPr>
        <w:t>:</w:t>
      </w:r>
    </w:p>
    <w:p w14:paraId="090F6D1D">
      <w:pPr>
        <w:spacing w:before="0"/>
        <w:ind w:left="991" w:right="0" w:firstLine="0"/>
        <w:jc w:val="left"/>
        <w:rPr>
          <w:sz w:val="22"/>
        </w:rPr>
      </w:pPr>
      <w:r>
        <w:rPr>
          <w:sz w:val="22"/>
        </w:rPr>
        <w:t>La</w:t>
      </w:r>
      <w:r>
        <w:rPr>
          <w:spacing w:val="-1"/>
          <w:sz w:val="22"/>
        </w:rPr>
        <w:t xml:space="preserve"> </w:t>
      </w:r>
      <w:r>
        <w:rPr>
          <w:sz w:val="22"/>
        </w:rPr>
        <w:t>configuration</w:t>
      </w:r>
      <w:r>
        <w:rPr>
          <w:spacing w:val="-1"/>
          <w:sz w:val="22"/>
        </w:rPr>
        <w:t xml:space="preserve"> </w:t>
      </w:r>
      <w:r>
        <w:rPr>
          <w:sz w:val="22"/>
        </w:rPr>
        <w:t>du</w:t>
      </w:r>
      <w:r>
        <w:rPr>
          <w:spacing w:val="-4"/>
          <w:sz w:val="22"/>
        </w:rPr>
        <w:t xml:space="preserve"> </w:t>
      </w:r>
      <w:r>
        <w:rPr>
          <w:sz w:val="22"/>
        </w:rPr>
        <w:t>client</w:t>
      </w:r>
      <w:r>
        <w:rPr>
          <w:spacing w:val="-3"/>
          <w:sz w:val="22"/>
        </w:rPr>
        <w:t xml:space="preserve"> </w:t>
      </w:r>
      <w:r>
        <w:rPr>
          <w:sz w:val="22"/>
        </w:rPr>
        <w:t>DHCP</w:t>
      </w:r>
      <w:r>
        <w:rPr>
          <w:spacing w:val="-2"/>
          <w:sz w:val="22"/>
        </w:rPr>
        <w:t xml:space="preserve"> </w:t>
      </w:r>
      <w:r>
        <w:rPr>
          <w:sz w:val="22"/>
        </w:rPr>
        <w:t>est</w:t>
      </w:r>
      <w:r>
        <w:rPr>
          <w:spacing w:val="-3"/>
          <w:sz w:val="22"/>
        </w:rPr>
        <w:t xml:space="preserve"> </w:t>
      </w:r>
      <w:r>
        <w:rPr>
          <w:sz w:val="22"/>
        </w:rPr>
        <w:t>répliquée</w:t>
      </w:r>
      <w:r>
        <w:rPr>
          <w:spacing w:val="-1"/>
          <w:sz w:val="22"/>
        </w:rPr>
        <w:t xml:space="preserve"> </w:t>
      </w:r>
      <w:r>
        <w:rPr>
          <w:sz w:val="22"/>
        </w:rPr>
        <w:t>de</w:t>
      </w:r>
      <w:r>
        <w:rPr>
          <w:spacing w:val="-3"/>
          <w:sz w:val="22"/>
        </w:rPr>
        <w:t xml:space="preserve"> </w:t>
      </w:r>
      <w:r>
        <w:rPr>
          <w:sz w:val="22"/>
        </w:rPr>
        <w:t>la</w:t>
      </w:r>
      <w:r>
        <w:rPr>
          <w:spacing w:val="-3"/>
          <w:sz w:val="22"/>
        </w:rPr>
        <w:t xml:space="preserve"> </w:t>
      </w:r>
      <w:r>
        <w:rPr>
          <w:sz w:val="22"/>
        </w:rPr>
        <w:t>même</w:t>
      </w:r>
      <w:r>
        <w:rPr>
          <w:spacing w:val="-1"/>
          <w:sz w:val="22"/>
        </w:rPr>
        <w:t xml:space="preserve"> </w:t>
      </w:r>
      <w:r>
        <w:rPr>
          <w:sz w:val="22"/>
        </w:rPr>
        <w:t>manière</w:t>
      </w:r>
      <w:r>
        <w:rPr>
          <w:spacing w:val="-3"/>
          <w:sz w:val="22"/>
        </w:rPr>
        <w:t xml:space="preserve"> </w:t>
      </w:r>
      <w:r>
        <w:rPr>
          <w:sz w:val="22"/>
        </w:rPr>
        <w:t>pour</w:t>
      </w:r>
      <w:r>
        <w:rPr>
          <w:spacing w:val="-3"/>
          <w:sz w:val="22"/>
        </w:rPr>
        <w:t xml:space="preserve"> </w:t>
      </w:r>
      <w:r>
        <w:rPr>
          <w:sz w:val="22"/>
        </w:rPr>
        <w:t>le</w:t>
      </w:r>
      <w:r>
        <w:rPr>
          <w:spacing w:val="-3"/>
          <w:sz w:val="22"/>
        </w:rPr>
        <w:t xml:space="preserve"> </w:t>
      </w:r>
      <w:r>
        <w:rPr>
          <w:sz w:val="22"/>
        </w:rPr>
        <w:t>client</w:t>
      </w:r>
      <w:r>
        <w:rPr>
          <w:spacing w:val="-3"/>
          <w:sz w:val="22"/>
        </w:rPr>
        <w:t xml:space="preserve"> </w:t>
      </w:r>
      <w:r>
        <w:rPr>
          <w:sz w:val="22"/>
        </w:rPr>
        <w:t>2,</w:t>
      </w:r>
      <w:r>
        <w:rPr>
          <w:spacing w:val="-4"/>
          <w:sz w:val="22"/>
        </w:rPr>
        <w:t xml:space="preserve"> </w:t>
      </w:r>
      <w:r>
        <w:rPr>
          <w:sz w:val="22"/>
        </w:rPr>
        <w:t>ce</w:t>
      </w:r>
      <w:r>
        <w:rPr>
          <w:spacing w:val="-1"/>
          <w:sz w:val="22"/>
        </w:rPr>
        <w:t xml:space="preserve"> </w:t>
      </w:r>
      <w:r>
        <w:rPr>
          <w:sz w:val="22"/>
        </w:rPr>
        <w:t>qui</w:t>
      </w:r>
      <w:r>
        <w:rPr>
          <w:spacing w:val="-3"/>
          <w:sz w:val="22"/>
        </w:rPr>
        <w:t xml:space="preserve"> </w:t>
      </w:r>
      <w:r>
        <w:rPr>
          <w:sz w:val="22"/>
        </w:rPr>
        <w:t>permet</w:t>
      </w:r>
      <w:r>
        <w:rPr>
          <w:spacing w:val="-3"/>
          <w:sz w:val="22"/>
        </w:rPr>
        <w:t xml:space="preserve"> </w:t>
      </w:r>
      <w:r>
        <w:rPr>
          <w:sz w:val="22"/>
        </w:rPr>
        <w:t>d’obtenir automatiquement une configuration réseau à partir du serveur DHCP sur le réseau .</w:t>
      </w:r>
    </w:p>
    <w:p w14:paraId="2F730B9D">
      <w:pPr>
        <w:pStyle w:val="8"/>
        <w:spacing w:before="1"/>
        <w:rPr>
          <w:sz w:val="22"/>
        </w:rPr>
      </w:pPr>
    </w:p>
    <w:p w14:paraId="19BF5DEB">
      <w:pPr>
        <w:pStyle w:val="11"/>
        <w:numPr>
          <w:ilvl w:val="0"/>
          <w:numId w:val="5"/>
        </w:numPr>
        <w:tabs>
          <w:tab w:val="left" w:pos="1418"/>
        </w:tabs>
        <w:spacing w:before="0" w:after="0" w:line="252" w:lineRule="exact"/>
        <w:ind w:left="1418" w:right="0" w:hanging="427"/>
        <w:jc w:val="left"/>
        <w:rPr>
          <w:sz w:val="22"/>
        </w:rPr>
      </w:pPr>
      <w:r>
        <w:rPr>
          <w:sz w:val="22"/>
        </w:rPr>
        <w:t>systemctl</w:t>
      </w:r>
      <w:r>
        <w:rPr>
          <w:spacing w:val="-8"/>
          <w:sz w:val="22"/>
        </w:rPr>
        <w:t xml:space="preserve"> </w:t>
      </w:r>
      <w:r>
        <w:rPr>
          <w:sz w:val="22"/>
        </w:rPr>
        <w:t>restart</w:t>
      </w:r>
      <w:r>
        <w:rPr>
          <w:spacing w:val="-9"/>
          <w:sz w:val="22"/>
        </w:rPr>
        <w:t xml:space="preserve"> </w:t>
      </w:r>
      <w:r>
        <w:rPr>
          <w:spacing w:val="-2"/>
          <w:sz w:val="22"/>
        </w:rPr>
        <w:t>NetworkManager</w:t>
      </w:r>
    </w:p>
    <w:p w14:paraId="431C71B1">
      <w:pPr>
        <w:pStyle w:val="11"/>
        <w:numPr>
          <w:ilvl w:val="0"/>
          <w:numId w:val="5"/>
        </w:numPr>
        <w:tabs>
          <w:tab w:val="left" w:pos="1418"/>
        </w:tabs>
        <w:spacing w:before="0" w:after="0" w:line="252" w:lineRule="exact"/>
        <w:ind w:left="1418" w:right="0" w:hanging="427"/>
        <w:jc w:val="left"/>
        <w:rPr>
          <w:sz w:val="22"/>
        </w:rPr>
      </w:pPr>
      <w:r>
        <w:rPr>
          <w:spacing w:val="-2"/>
          <w:sz w:val="22"/>
        </w:rPr>
        <w:t>ifconfig</w:t>
      </w:r>
    </w:p>
    <w:p w14:paraId="7D426BD1">
      <w:pPr>
        <w:pStyle w:val="11"/>
        <w:spacing w:after="0" w:line="252" w:lineRule="exact"/>
        <w:jc w:val="left"/>
        <w:rPr>
          <w:sz w:val="22"/>
        </w:rPr>
        <w:sectPr>
          <w:pgSz w:w="11910" w:h="16840"/>
          <w:pgMar w:top="900" w:right="0" w:bottom="280" w:left="141" w:header="720" w:footer="720" w:gutter="0"/>
          <w:cols w:space="720" w:num="1"/>
        </w:sectPr>
      </w:pPr>
    </w:p>
    <w:p w14:paraId="3D3F19FC">
      <w:pPr>
        <w:pStyle w:val="8"/>
        <w:ind w:left="994"/>
        <w:rPr>
          <w:sz w:val="20"/>
        </w:rPr>
      </w:pPr>
      <w:r>
        <w:rPr>
          <w:sz w:val="20"/>
        </w:rPr>
        <w:drawing>
          <wp:inline distT="0" distB="0" distL="0" distR="0">
            <wp:extent cx="6141720" cy="219392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141919" cy="2194559"/>
                    </a:xfrm>
                    <a:prstGeom prst="rect">
                      <a:avLst/>
                    </a:prstGeom>
                  </pic:spPr>
                </pic:pic>
              </a:graphicData>
            </a:graphic>
          </wp:inline>
        </w:drawing>
      </w:r>
    </w:p>
    <w:p w14:paraId="15BAAC70">
      <w:pPr>
        <w:pStyle w:val="8"/>
        <w:spacing w:before="60"/>
        <w:rPr>
          <w:sz w:val="36"/>
        </w:rPr>
      </w:pPr>
    </w:p>
    <w:p w14:paraId="2E1560C4">
      <w:pPr>
        <w:pStyle w:val="3"/>
      </w:pPr>
      <w:r>
        <w:rPr>
          <w:color w:val="FF0000"/>
        </w:rPr>
        <w:t>Configuration</w:t>
      </w:r>
      <w:r>
        <w:rPr>
          <w:color w:val="FF0000"/>
          <w:spacing w:val="7"/>
        </w:rPr>
        <w:t xml:space="preserve"> </w:t>
      </w:r>
      <w:r>
        <w:rPr>
          <w:color w:val="FF0000"/>
        </w:rPr>
        <w:t>du</w:t>
      </w:r>
      <w:r>
        <w:rPr>
          <w:color w:val="FF0000"/>
          <w:spacing w:val="6"/>
        </w:rPr>
        <w:t xml:space="preserve"> </w:t>
      </w:r>
      <w:r>
        <w:rPr>
          <w:color w:val="FF0000"/>
        </w:rPr>
        <w:t>serveur</w:t>
      </w:r>
      <w:r>
        <w:rPr>
          <w:color w:val="FF0000"/>
          <w:spacing w:val="7"/>
        </w:rPr>
        <w:t xml:space="preserve"> </w:t>
      </w:r>
      <w:r>
        <w:rPr>
          <w:color w:val="FF0000"/>
          <w:spacing w:val="-5"/>
        </w:rPr>
        <w:t>DNS</w:t>
      </w:r>
    </w:p>
    <w:p w14:paraId="0301D8B9">
      <w:pPr>
        <w:pStyle w:val="8"/>
        <w:spacing w:before="17"/>
        <w:ind w:left="991" w:right="773"/>
      </w:pPr>
      <w:r>
        <w:t>Le serveur DNS est un composant essentiel de l'infrastructure réseau qui traduit les noms de domaine lisibles par l'homme en adresses IP compréhensibles par les machines. Cette traduction permet aux utilisateurs d'accéder</w:t>
      </w:r>
      <w:r>
        <w:rPr>
          <w:spacing w:val="-1"/>
        </w:rPr>
        <w:t xml:space="preserve"> </w:t>
      </w:r>
      <w:r>
        <w:t>aux sites web</w:t>
      </w:r>
      <w:r>
        <w:rPr>
          <w:spacing w:val="-1"/>
        </w:rPr>
        <w:t xml:space="preserve"> </w:t>
      </w:r>
      <w:r>
        <w:t>et à d'autres ressources en utilisant des noms de</w:t>
      </w:r>
      <w:r>
        <w:rPr>
          <w:spacing w:val="-1"/>
        </w:rPr>
        <w:t xml:space="preserve"> </w:t>
      </w:r>
      <w:r>
        <w:t>domaine</w:t>
      </w:r>
      <w:r>
        <w:rPr>
          <w:spacing w:val="-1"/>
        </w:rPr>
        <w:t xml:space="preserve"> </w:t>
      </w:r>
      <w:r>
        <w:t xml:space="preserve">facilement mémorisables, tels que </w:t>
      </w:r>
      <w:r>
        <w:fldChar w:fldCharType="begin"/>
      </w:r>
      <w:r>
        <w:instrText xml:space="preserve"> HYPERLINK "http://www.example.com/" \h </w:instrText>
      </w:r>
      <w:r>
        <w:fldChar w:fldCharType="separate"/>
      </w:r>
      <w:r>
        <w:rPr>
          <w:b/>
        </w:rPr>
        <w:t>www.example.com</w:t>
      </w:r>
      <w:r>
        <w:rPr>
          <w:b/>
        </w:rPr>
        <w:fldChar w:fldCharType="end"/>
      </w:r>
      <w:r>
        <w:rPr>
          <w:b/>
        </w:rPr>
        <w:t xml:space="preserve">, </w:t>
      </w:r>
      <w:r>
        <w:t>au lieu de devoir se souvenir des adresses IP numériques. En d'autres termes, il traduit les noms de domaine, comme "google.com", en adresses IP, comme "192.217.7.174".</w:t>
      </w:r>
      <w:r>
        <w:rPr>
          <w:spacing w:val="-1"/>
        </w:rPr>
        <w:t xml:space="preserve"> </w:t>
      </w:r>
      <w:r>
        <w:t>Cela</w:t>
      </w:r>
      <w:r>
        <w:rPr>
          <w:spacing w:val="-4"/>
        </w:rPr>
        <w:t xml:space="preserve"> </w:t>
      </w:r>
      <w:r>
        <w:t>permet</w:t>
      </w:r>
      <w:r>
        <w:rPr>
          <w:spacing w:val="-1"/>
        </w:rPr>
        <w:t xml:space="preserve"> </w:t>
      </w:r>
      <w:r>
        <w:t>aux</w:t>
      </w:r>
      <w:r>
        <w:rPr>
          <w:spacing w:val="-3"/>
        </w:rPr>
        <w:t xml:space="preserve"> </w:t>
      </w:r>
      <w:r>
        <w:t>utilisateurs</w:t>
      </w:r>
      <w:r>
        <w:rPr>
          <w:spacing w:val="-3"/>
        </w:rPr>
        <w:t xml:space="preserve"> </w:t>
      </w:r>
      <w:r>
        <w:t>de</w:t>
      </w:r>
      <w:r>
        <w:rPr>
          <w:spacing w:val="-4"/>
        </w:rPr>
        <w:t xml:space="preserve"> </w:t>
      </w:r>
      <w:r>
        <w:t>naviguer</w:t>
      </w:r>
      <w:r>
        <w:rPr>
          <w:spacing w:val="-2"/>
        </w:rPr>
        <w:t xml:space="preserve"> </w:t>
      </w:r>
      <w:r>
        <w:t>sur</w:t>
      </w:r>
      <w:r>
        <w:rPr>
          <w:spacing w:val="-2"/>
        </w:rPr>
        <w:t xml:space="preserve"> </w:t>
      </w:r>
      <w:r>
        <w:t>Internet</w:t>
      </w:r>
      <w:r>
        <w:rPr>
          <w:spacing w:val="-3"/>
        </w:rPr>
        <w:t xml:space="preserve"> </w:t>
      </w:r>
      <w:r>
        <w:t>en</w:t>
      </w:r>
      <w:r>
        <w:rPr>
          <w:spacing w:val="-1"/>
        </w:rPr>
        <w:t xml:space="preserve"> </w:t>
      </w:r>
      <w:r>
        <w:t>utilisant</w:t>
      </w:r>
      <w:r>
        <w:rPr>
          <w:spacing w:val="-5"/>
        </w:rPr>
        <w:t xml:space="preserve"> </w:t>
      </w:r>
      <w:r>
        <w:t>des</w:t>
      </w:r>
      <w:r>
        <w:rPr>
          <w:spacing w:val="-3"/>
        </w:rPr>
        <w:t xml:space="preserve"> </w:t>
      </w:r>
      <w:r>
        <w:t>noms</w:t>
      </w:r>
      <w:r>
        <w:rPr>
          <w:spacing w:val="-3"/>
        </w:rPr>
        <w:t xml:space="preserve"> </w:t>
      </w:r>
      <w:r>
        <w:t>de</w:t>
      </w:r>
      <w:r>
        <w:rPr>
          <w:spacing w:val="-4"/>
        </w:rPr>
        <w:t xml:space="preserve"> </w:t>
      </w:r>
      <w:r>
        <w:t>domaine plutôt que des adresses IP.</w:t>
      </w:r>
    </w:p>
    <w:p w14:paraId="535F06A1">
      <w:pPr>
        <w:pStyle w:val="8"/>
      </w:pPr>
    </w:p>
    <w:p w14:paraId="2AC05AAC">
      <w:pPr>
        <w:pStyle w:val="8"/>
        <w:ind w:left="991" w:right="773"/>
      </w:pPr>
      <w:r>
        <w:t xml:space="preserve">Dans notre projet, nous allons configuré un serveur </w:t>
      </w:r>
      <w:r>
        <w:rPr>
          <w:b/>
        </w:rPr>
        <w:t xml:space="preserve">DNS </w:t>
      </w:r>
      <w:r>
        <w:t>utilisant Bind pour gérer la résolution des noms</w:t>
      </w:r>
      <w:r>
        <w:rPr>
          <w:spacing w:val="-3"/>
        </w:rPr>
        <w:t xml:space="preserve"> </w:t>
      </w:r>
      <w:r>
        <w:t>de</w:t>
      </w:r>
      <w:r>
        <w:rPr>
          <w:spacing w:val="-4"/>
        </w:rPr>
        <w:t xml:space="preserve"> </w:t>
      </w:r>
      <w:r>
        <w:t>domaine.</w:t>
      </w:r>
      <w:r>
        <w:rPr>
          <w:spacing w:val="-1"/>
        </w:rPr>
        <w:t xml:space="preserve"> </w:t>
      </w:r>
      <w:r>
        <w:t>Le</w:t>
      </w:r>
      <w:r>
        <w:rPr>
          <w:spacing w:val="-2"/>
        </w:rPr>
        <w:t xml:space="preserve"> </w:t>
      </w:r>
      <w:r>
        <w:t>serveur</w:t>
      </w:r>
      <w:r>
        <w:rPr>
          <w:spacing w:val="-2"/>
        </w:rPr>
        <w:t xml:space="preserve"> </w:t>
      </w:r>
      <w:r>
        <w:t>DNS</w:t>
      </w:r>
      <w:r>
        <w:rPr>
          <w:spacing w:val="-3"/>
        </w:rPr>
        <w:t xml:space="preserve"> </w:t>
      </w:r>
      <w:r>
        <w:t>est</w:t>
      </w:r>
      <w:r>
        <w:rPr>
          <w:spacing w:val="-1"/>
        </w:rPr>
        <w:t xml:space="preserve"> </w:t>
      </w:r>
      <w:r>
        <w:t>intégré</w:t>
      </w:r>
      <w:r>
        <w:rPr>
          <w:spacing w:val="-4"/>
        </w:rPr>
        <w:t xml:space="preserve"> </w:t>
      </w:r>
      <w:r>
        <w:t>avec LDAP</w:t>
      </w:r>
      <w:r>
        <w:rPr>
          <w:spacing w:val="-5"/>
        </w:rPr>
        <w:t xml:space="preserve"> </w:t>
      </w:r>
      <w:r>
        <w:t>pour</w:t>
      </w:r>
      <w:r>
        <w:rPr>
          <w:spacing w:val="-2"/>
        </w:rPr>
        <w:t xml:space="preserve"> </w:t>
      </w:r>
      <w:r>
        <w:t>centraliser</w:t>
      </w:r>
      <w:r>
        <w:rPr>
          <w:spacing w:val="-2"/>
        </w:rPr>
        <w:t xml:space="preserve"> </w:t>
      </w:r>
      <w:r>
        <w:t>la</w:t>
      </w:r>
      <w:r>
        <w:rPr>
          <w:spacing w:val="-4"/>
        </w:rPr>
        <w:t xml:space="preserve"> </w:t>
      </w:r>
      <w:r>
        <w:t>gestion</w:t>
      </w:r>
      <w:r>
        <w:rPr>
          <w:spacing w:val="-3"/>
        </w:rPr>
        <w:t xml:space="preserve"> </w:t>
      </w:r>
      <w:r>
        <w:t>des</w:t>
      </w:r>
      <w:r>
        <w:rPr>
          <w:spacing w:val="-1"/>
        </w:rPr>
        <w:t xml:space="preserve"> </w:t>
      </w:r>
      <w:r>
        <w:t>configurations et des informations de zone, améliorant ainsi l'efficacité et la facilité de gestion du réseau.</w:t>
      </w:r>
    </w:p>
    <w:p w14:paraId="76D0B7A9">
      <w:pPr>
        <w:pStyle w:val="8"/>
        <w:ind w:left="991" w:right="773"/>
      </w:pPr>
      <w:r>
        <w:t>Cette</w:t>
      </w:r>
      <w:r>
        <w:rPr>
          <w:spacing w:val="-4"/>
        </w:rPr>
        <w:t xml:space="preserve"> </w:t>
      </w:r>
      <w:r>
        <w:t>configuration</w:t>
      </w:r>
      <w:r>
        <w:rPr>
          <w:spacing w:val="-3"/>
        </w:rPr>
        <w:t xml:space="preserve"> </w:t>
      </w:r>
      <w:r>
        <w:t>assure</w:t>
      </w:r>
      <w:r>
        <w:rPr>
          <w:spacing w:val="-2"/>
        </w:rPr>
        <w:t xml:space="preserve"> </w:t>
      </w:r>
      <w:r>
        <w:t>non</w:t>
      </w:r>
      <w:r>
        <w:rPr>
          <w:spacing w:val="-3"/>
        </w:rPr>
        <w:t xml:space="preserve"> </w:t>
      </w:r>
      <w:r>
        <w:t>seulement</w:t>
      </w:r>
      <w:r>
        <w:rPr>
          <w:spacing w:val="-3"/>
        </w:rPr>
        <w:t xml:space="preserve"> </w:t>
      </w:r>
      <w:r>
        <w:t>la</w:t>
      </w:r>
      <w:r>
        <w:rPr>
          <w:spacing w:val="-2"/>
        </w:rPr>
        <w:t xml:space="preserve"> </w:t>
      </w:r>
      <w:r>
        <w:t>disponibilité</w:t>
      </w:r>
      <w:r>
        <w:rPr>
          <w:spacing w:val="-2"/>
        </w:rPr>
        <w:t xml:space="preserve"> </w:t>
      </w:r>
      <w:r>
        <w:t>et</w:t>
      </w:r>
      <w:r>
        <w:rPr>
          <w:spacing w:val="-3"/>
        </w:rPr>
        <w:t xml:space="preserve"> </w:t>
      </w:r>
      <w:r>
        <w:t>la</w:t>
      </w:r>
      <w:r>
        <w:rPr>
          <w:spacing w:val="-4"/>
        </w:rPr>
        <w:t xml:space="preserve"> </w:t>
      </w:r>
      <w:r>
        <w:t>fiabilité</w:t>
      </w:r>
      <w:r>
        <w:rPr>
          <w:spacing w:val="-2"/>
        </w:rPr>
        <w:t xml:space="preserve"> </w:t>
      </w:r>
      <w:r>
        <w:t>du</w:t>
      </w:r>
      <w:r>
        <w:rPr>
          <w:spacing w:val="-3"/>
        </w:rPr>
        <w:t xml:space="preserve"> </w:t>
      </w:r>
      <w:r>
        <w:t>service</w:t>
      </w:r>
      <w:r>
        <w:rPr>
          <w:spacing w:val="-2"/>
        </w:rPr>
        <w:t xml:space="preserve"> </w:t>
      </w:r>
      <w:r>
        <w:t>DNS,</w:t>
      </w:r>
      <w:r>
        <w:rPr>
          <w:spacing w:val="-3"/>
        </w:rPr>
        <w:t xml:space="preserve"> </w:t>
      </w:r>
      <w:r>
        <w:t>mais</w:t>
      </w:r>
      <w:r>
        <w:rPr>
          <w:spacing w:val="-3"/>
        </w:rPr>
        <w:t xml:space="preserve"> </w:t>
      </w:r>
      <w:r>
        <w:t>permet également une administration simplifiée et centralisée des ressources réseau et des utilisateurs.</w:t>
      </w:r>
    </w:p>
    <w:p w14:paraId="2144AEC6">
      <w:pPr>
        <w:pStyle w:val="8"/>
      </w:pPr>
    </w:p>
    <w:p w14:paraId="436C288B">
      <w:pPr>
        <w:spacing w:before="0"/>
        <w:ind w:left="991" w:right="0" w:firstLine="0"/>
        <w:jc w:val="left"/>
        <w:rPr>
          <w:b/>
          <w:sz w:val="24"/>
        </w:rPr>
      </w:pPr>
      <w:r>
        <w:rPr>
          <w:b/>
          <w:color w:val="006FC0"/>
          <w:sz w:val="24"/>
        </w:rPr>
        <w:t>Configuration</w:t>
      </w:r>
      <w:r>
        <w:rPr>
          <w:b/>
          <w:color w:val="006FC0"/>
          <w:spacing w:val="-4"/>
          <w:sz w:val="24"/>
        </w:rPr>
        <w:t xml:space="preserve"> </w:t>
      </w:r>
      <w:r>
        <w:rPr>
          <w:b/>
          <w:color w:val="006FC0"/>
          <w:spacing w:val="-2"/>
          <w:sz w:val="24"/>
        </w:rPr>
        <w:t>Serveur:</w:t>
      </w:r>
    </w:p>
    <w:p w14:paraId="067F0547">
      <w:pPr>
        <w:pStyle w:val="11"/>
        <w:numPr>
          <w:ilvl w:val="1"/>
          <w:numId w:val="5"/>
        </w:numPr>
        <w:tabs>
          <w:tab w:val="left" w:pos="1831"/>
        </w:tabs>
        <w:spacing w:before="0" w:after="0" w:line="240" w:lineRule="auto"/>
        <w:ind w:left="1831" w:right="0" w:hanging="420"/>
        <w:jc w:val="left"/>
        <w:rPr>
          <w:rFonts w:ascii="Wingdings" w:hAnsi="Wingdings"/>
          <w:sz w:val="24"/>
        </w:rPr>
      </w:pPr>
      <w:r>
        <w:rPr>
          <w:b/>
          <w:sz w:val="24"/>
        </w:rPr>
        <w:t>Installation</w:t>
      </w:r>
      <w:r>
        <w:rPr>
          <w:b/>
          <w:spacing w:val="-3"/>
          <w:sz w:val="24"/>
        </w:rPr>
        <w:t xml:space="preserve"> </w:t>
      </w:r>
      <w:r>
        <w:rPr>
          <w:b/>
          <w:sz w:val="24"/>
        </w:rPr>
        <w:t>de</w:t>
      </w:r>
      <w:r>
        <w:rPr>
          <w:b/>
          <w:spacing w:val="-2"/>
          <w:sz w:val="24"/>
        </w:rPr>
        <w:t xml:space="preserve"> </w:t>
      </w:r>
      <w:r>
        <w:rPr>
          <w:b/>
          <w:spacing w:val="-4"/>
          <w:sz w:val="24"/>
        </w:rPr>
        <w:t>Bind9</w:t>
      </w:r>
    </w:p>
    <w:p w14:paraId="2F884B1A">
      <w:pPr>
        <w:pStyle w:val="8"/>
        <w:spacing w:before="8"/>
        <w:rPr>
          <w:b/>
          <w:sz w:val="20"/>
        </w:rPr>
      </w:pPr>
      <w:r>
        <w:rPr>
          <w:b/>
          <w:sz w:val="20"/>
        </w:rPr>
        <w:drawing>
          <wp:anchor distT="0" distB="0" distL="0" distR="0" simplePos="0" relativeHeight="251664384" behindDoc="1" locked="0" layoutInCell="1" allowOverlap="1">
            <wp:simplePos x="0" y="0"/>
            <wp:positionH relativeFrom="page">
              <wp:posOffset>721995</wp:posOffset>
            </wp:positionH>
            <wp:positionV relativeFrom="paragraph">
              <wp:posOffset>165735</wp:posOffset>
            </wp:positionV>
            <wp:extent cx="6348095" cy="37306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6348209" cy="3730752"/>
                    </a:xfrm>
                    <a:prstGeom prst="rect">
                      <a:avLst/>
                    </a:prstGeom>
                  </pic:spPr>
                </pic:pic>
              </a:graphicData>
            </a:graphic>
          </wp:anchor>
        </w:drawing>
      </w:r>
    </w:p>
    <w:p w14:paraId="44D0F76E">
      <w:pPr>
        <w:pStyle w:val="8"/>
        <w:spacing w:after="0"/>
        <w:rPr>
          <w:b/>
          <w:sz w:val="20"/>
        </w:rPr>
        <w:sectPr>
          <w:pgSz w:w="11910" w:h="16840"/>
          <w:pgMar w:top="980" w:right="0" w:bottom="280" w:left="141" w:header="720" w:footer="720" w:gutter="0"/>
          <w:cols w:space="720" w:num="1"/>
        </w:sectPr>
      </w:pPr>
    </w:p>
    <w:p w14:paraId="4B3FE27A">
      <w:pPr>
        <w:pStyle w:val="11"/>
        <w:numPr>
          <w:ilvl w:val="1"/>
          <w:numId w:val="5"/>
        </w:numPr>
        <w:tabs>
          <w:tab w:val="left" w:pos="1831"/>
        </w:tabs>
        <w:spacing w:before="69" w:after="0" w:line="240" w:lineRule="auto"/>
        <w:ind w:left="1831" w:right="0" w:hanging="420"/>
        <w:jc w:val="left"/>
        <w:rPr>
          <w:rFonts w:ascii="Wingdings" w:hAnsi="Wingdings"/>
          <w:sz w:val="24"/>
        </w:rPr>
      </w:pPr>
      <w:r>
        <w:rPr>
          <w:b/>
          <w:sz w:val="24"/>
        </w:rPr>
        <w:t>Configuration</w:t>
      </w:r>
      <w:r>
        <w:rPr>
          <w:b/>
          <w:spacing w:val="-3"/>
          <w:sz w:val="24"/>
        </w:rPr>
        <w:t xml:space="preserve"> </w:t>
      </w:r>
      <w:r>
        <w:rPr>
          <w:b/>
          <w:sz w:val="24"/>
        </w:rPr>
        <w:t>des</w:t>
      </w:r>
      <w:r>
        <w:rPr>
          <w:b/>
          <w:spacing w:val="-3"/>
          <w:sz w:val="24"/>
        </w:rPr>
        <w:t xml:space="preserve"> </w:t>
      </w:r>
      <w:r>
        <w:rPr>
          <w:b/>
          <w:sz w:val="24"/>
        </w:rPr>
        <w:t>paramètres</w:t>
      </w:r>
      <w:r>
        <w:rPr>
          <w:b/>
          <w:spacing w:val="-3"/>
          <w:sz w:val="24"/>
        </w:rPr>
        <w:t xml:space="preserve"> </w:t>
      </w:r>
      <w:r>
        <w:rPr>
          <w:b/>
          <w:spacing w:val="-5"/>
          <w:sz w:val="24"/>
        </w:rPr>
        <w:t>DNS</w:t>
      </w:r>
    </w:p>
    <w:p w14:paraId="3B27A474">
      <w:pPr>
        <w:pStyle w:val="8"/>
        <w:spacing w:before="51"/>
        <w:rPr>
          <w:b/>
          <w:sz w:val="20"/>
        </w:rPr>
      </w:pPr>
      <w:r>
        <w:rPr>
          <w:b/>
          <w:sz w:val="20"/>
        </w:rPr>
        <w:drawing>
          <wp:anchor distT="0" distB="0" distL="0" distR="0" simplePos="0" relativeHeight="251664384" behindDoc="1" locked="0" layoutInCell="1" allowOverlap="1">
            <wp:simplePos x="0" y="0"/>
            <wp:positionH relativeFrom="page">
              <wp:posOffset>665480</wp:posOffset>
            </wp:positionH>
            <wp:positionV relativeFrom="paragraph">
              <wp:posOffset>193675</wp:posOffset>
            </wp:positionV>
            <wp:extent cx="6398895" cy="111125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398851" cy="1110996"/>
                    </a:xfrm>
                    <a:prstGeom prst="rect">
                      <a:avLst/>
                    </a:prstGeom>
                  </pic:spPr>
                </pic:pic>
              </a:graphicData>
            </a:graphic>
          </wp:anchor>
        </w:drawing>
      </w:r>
      <w:r>
        <w:rPr>
          <w:b/>
          <w:sz w:val="20"/>
        </w:rPr>
        <w:drawing>
          <wp:anchor distT="0" distB="0" distL="0" distR="0" simplePos="0" relativeHeight="251665408" behindDoc="1" locked="0" layoutInCell="1" allowOverlap="1">
            <wp:simplePos x="0" y="0"/>
            <wp:positionH relativeFrom="page">
              <wp:posOffset>607695</wp:posOffset>
            </wp:positionH>
            <wp:positionV relativeFrom="paragraph">
              <wp:posOffset>1572895</wp:posOffset>
            </wp:positionV>
            <wp:extent cx="6316345" cy="275907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6316248" cy="2758821"/>
                    </a:xfrm>
                    <a:prstGeom prst="rect">
                      <a:avLst/>
                    </a:prstGeom>
                  </pic:spPr>
                </pic:pic>
              </a:graphicData>
            </a:graphic>
          </wp:anchor>
        </w:drawing>
      </w:r>
    </w:p>
    <w:p w14:paraId="40CB87F2">
      <w:pPr>
        <w:pStyle w:val="8"/>
        <w:spacing w:before="168"/>
        <w:rPr>
          <w:b/>
          <w:sz w:val="20"/>
        </w:rPr>
      </w:pPr>
    </w:p>
    <w:p w14:paraId="62663497">
      <w:pPr>
        <w:pStyle w:val="8"/>
        <w:spacing w:before="33"/>
        <w:rPr>
          <w:b/>
        </w:rPr>
      </w:pPr>
    </w:p>
    <w:p w14:paraId="5F495566">
      <w:pPr>
        <w:pStyle w:val="11"/>
        <w:numPr>
          <w:ilvl w:val="1"/>
          <w:numId w:val="5"/>
        </w:numPr>
        <w:tabs>
          <w:tab w:val="left" w:pos="1710"/>
        </w:tabs>
        <w:spacing w:before="0" w:after="0" w:line="240" w:lineRule="auto"/>
        <w:ind w:left="1710" w:right="0" w:hanging="299"/>
        <w:jc w:val="left"/>
        <w:rPr>
          <w:rFonts w:ascii="Wingdings" w:hAnsi="Wingdings"/>
          <w:sz w:val="24"/>
        </w:rPr>
      </w:pPr>
      <w:r>
        <w:rPr>
          <w:b/>
          <w:sz w:val="24"/>
        </w:rPr>
        <w:t>Création</w:t>
      </w:r>
      <w:r>
        <w:rPr>
          <w:b/>
          <w:spacing w:val="-3"/>
          <w:sz w:val="24"/>
        </w:rPr>
        <w:t xml:space="preserve"> </w:t>
      </w:r>
      <w:r>
        <w:rPr>
          <w:b/>
          <w:sz w:val="24"/>
        </w:rPr>
        <w:t>et</w:t>
      </w:r>
      <w:r>
        <w:rPr>
          <w:b/>
          <w:spacing w:val="-3"/>
          <w:sz w:val="24"/>
        </w:rPr>
        <w:t xml:space="preserve"> </w:t>
      </w:r>
      <w:r>
        <w:rPr>
          <w:b/>
          <w:sz w:val="24"/>
        </w:rPr>
        <w:t>Configuration</w:t>
      </w:r>
      <w:r>
        <w:rPr>
          <w:b/>
          <w:spacing w:val="-2"/>
          <w:sz w:val="24"/>
        </w:rPr>
        <w:t xml:space="preserve"> </w:t>
      </w:r>
      <w:r>
        <w:rPr>
          <w:b/>
          <w:sz w:val="24"/>
        </w:rPr>
        <w:t>des</w:t>
      </w:r>
      <w:r>
        <w:rPr>
          <w:b/>
          <w:spacing w:val="-2"/>
          <w:sz w:val="24"/>
        </w:rPr>
        <w:t xml:space="preserve"> </w:t>
      </w:r>
      <w:r>
        <w:rPr>
          <w:b/>
          <w:sz w:val="24"/>
        </w:rPr>
        <w:t>fichiers</w:t>
      </w:r>
      <w:r>
        <w:rPr>
          <w:b/>
          <w:spacing w:val="-1"/>
          <w:sz w:val="24"/>
        </w:rPr>
        <w:t xml:space="preserve"> </w:t>
      </w:r>
      <w:r>
        <w:rPr>
          <w:b/>
          <w:sz w:val="24"/>
        </w:rPr>
        <w:t>des</w:t>
      </w:r>
      <w:r>
        <w:rPr>
          <w:b/>
          <w:spacing w:val="-5"/>
          <w:sz w:val="24"/>
        </w:rPr>
        <w:t xml:space="preserve"> </w:t>
      </w:r>
      <w:r>
        <w:rPr>
          <w:b/>
          <w:sz w:val="24"/>
        </w:rPr>
        <w:t>zones directes</w:t>
      </w:r>
      <w:r>
        <w:rPr>
          <w:b/>
          <w:spacing w:val="-2"/>
          <w:sz w:val="24"/>
        </w:rPr>
        <w:t xml:space="preserve"> </w:t>
      </w:r>
      <w:r>
        <w:rPr>
          <w:b/>
          <w:sz w:val="24"/>
        </w:rPr>
        <w:t>DNS</w:t>
      </w:r>
      <w:r>
        <w:rPr>
          <w:b/>
          <w:spacing w:val="-2"/>
          <w:sz w:val="24"/>
        </w:rPr>
        <w:t xml:space="preserve"> </w:t>
      </w:r>
      <w:r>
        <w:rPr>
          <w:b/>
          <w:spacing w:val="-10"/>
          <w:sz w:val="24"/>
        </w:rPr>
        <w:t>:</w:t>
      </w:r>
    </w:p>
    <w:p w14:paraId="6C22A3A6">
      <w:pPr>
        <w:pStyle w:val="8"/>
        <w:spacing w:before="8"/>
        <w:rPr>
          <w:b/>
          <w:sz w:val="13"/>
        </w:rPr>
      </w:pPr>
      <w:r>
        <w:rPr>
          <w:b/>
          <w:sz w:val="13"/>
        </w:rPr>
        <w:drawing>
          <wp:anchor distT="0" distB="0" distL="0" distR="0" simplePos="0" relativeHeight="251665408" behindDoc="1" locked="0" layoutInCell="1" allowOverlap="1">
            <wp:simplePos x="0" y="0"/>
            <wp:positionH relativeFrom="page">
              <wp:posOffset>720725</wp:posOffset>
            </wp:positionH>
            <wp:positionV relativeFrom="paragraph">
              <wp:posOffset>115570</wp:posOffset>
            </wp:positionV>
            <wp:extent cx="6309995" cy="151574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6310289" cy="1515618"/>
                    </a:xfrm>
                    <a:prstGeom prst="rect">
                      <a:avLst/>
                    </a:prstGeom>
                  </pic:spPr>
                </pic:pic>
              </a:graphicData>
            </a:graphic>
          </wp:anchor>
        </w:drawing>
      </w:r>
      <w:r>
        <w:rPr>
          <w:b/>
          <w:sz w:val="13"/>
        </w:rPr>
        <w:drawing>
          <wp:anchor distT="0" distB="0" distL="0" distR="0" simplePos="0" relativeHeight="251666432" behindDoc="1" locked="0" layoutInCell="1" allowOverlap="1">
            <wp:simplePos x="0" y="0"/>
            <wp:positionH relativeFrom="page">
              <wp:posOffset>702310</wp:posOffset>
            </wp:positionH>
            <wp:positionV relativeFrom="paragraph">
              <wp:posOffset>1930400</wp:posOffset>
            </wp:positionV>
            <wp:extent cx="6352540" cy="261493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352464" cy="2615184"/>
                    </a:xfrm>
                    <a:prstGeom prst="rect">
                      <a:avLst/>
                    </a:prstGeom>
                  </pic:spPr>
                </pic:pic>
              </a:graphicData>
            </a:graphic>
          </wp:anchor>
        </w:drawing>
      </w:r>
    </w:p>
    <w:p w14:paraId="6185C231">
      <w:pPr>
        <w:pStyle w:val="8"/>
        <w:spacing w:before="217"/>
        <w:rPr>
          <w:b/>
          <w:sz w:val="20"/>
        </w:rPr>
      </w:pPr>
    </w:p>
    <w:p w14:paraId="0ABFDAC4">
      <w:pPr>
        <w:pStyle w:val="8"/>
        <w:spacing w:after="0"/>
        <w:rPr>
          <w:b/>
          <w:sz w:val="20"/>
        </w:rPr>
        <w:sectPr>
          <w:pgSz w:w="11910" w:h="16840"/>
          <w:pgMar w:top="1180" w:right="0" w:bottom="280" w:left="141" w:header="720" w:footer="720" w:gutter="0"/>
          <w:cols w:space="720" w:num="1"/>
        </w:sectPr>
      </w:pPr>
    </w:p>
    <w:p w14:paraId="4EA9D54C">
      <w:pPr>
        <w:pStyle w:val="11"/>
        <w:numPr>
          <w:ilvl w:val="1"/>
          <w:numId w:val="5"/>
        </w:numPr>
        <w:tabs>
          <w:tab w:val="left" w:pos="1831"/>
        </w:tabs>
        <w:spacing w:before="69" w:after="0" w:line="240" w:lineRule="auto"/>
        <w:ind w:left="1831" w:right="0" w:hanging="420"/>
        <w:jc w:val="left"/>
        <w:rPr>
          <w:rFonts w:ascii="Wingdings" w:hAnsi="Wingdings"/>
          <w:sz w:val="24"/>
        </w:rPr>
      </w:pPr>
      <w:r>
        <w:rPr>
          <w:b/>
          <w:sz w:val="24"/>
        </w:rPr>
        <w:t>Configuration</w:t>
      </w:r>
      <w:r>
        <w:rPr>
          <w:b/>
          <w:spacing w:val="-10"/>
          <w:sz w:val="24"/>
        </w:rPr>
        <w:t xml:space="preserve"> </w:t>
      </w:r>
      <w:r>
        <w:rPr>
          <w:b/>
          <w:sz w:val="24"/>
        </w:rPr>
        <w:t>des</w:t>
      </w:r>
      <w:r>
        <w:rPr>
          <w:b/>
          <w:spacing w:val="-7"/>
          <w:sz w:val="24"/>
        </w:rPr>
        <w:t xml:space="preserve"> </w:t>
      </w:r>
      <w:r>
        <w:rPr>
          <w:b/>
          <w:sz w:val="24"/>
        </w:rPr>
        <w:t>zones</w:t>
      </w:r>
      <w:r>
        <w:rPr>
          <w:b/>
          <w:spacing w:val="-1"/>
          <w:sz w:val="24"/>
        </w:rPr>
        <w:t xml:space="preserve"> </w:t>
      </w:r>
      <w:r>
        <w:rPr>
          <w:b/>
          <w:sz w:val="24"/>
        </w:rPr>
        <w:t xml:space="preserve">inverses </w:t>
      </w:r>
      <w:r>
        <w:rPr>
          <w:b/>
          <w:spacing w:val="-10"/>
          <w:sz w:val="24"/>
        </w:rPr>
        <w:t>:</w:t>
      </w:r>
    </w:p>
    <w:p w14:paraId="11D01CDE">
      <w:pPr>
        <w:pStyle w:val="8"/>
        <w:spacing w:before="7"/>
        <w:rPr>
          <w:b/>
          <w:sz w:val="20"/>
        </w:rPr>
      </w:pPr>
      <w:r>
        <w:rPr>
          <w:b/>
          <w:sz w:val="20"/>
        </w:rPr>
        <w:drawing>
          <wp:anchor distT="0" distB="0" distL="0" distR="0" simplePos="0" relativeHeight="251666432" behindDoc="1" locked="0" layoutInCell="1" allowOverlap="1">
            <wp:simplePos x="0" y="0"/>
            <wp:positionH relativeFrom="page">
              <wp:posOffset>885190</wp:posOffset>
            </wp:positionH>
            <wp:positionV relativeFrom="paragraph">
              <wp:posOffset>165735</wp:posOffset>
            </wp:positionV>
            <wp:extent cx="6036310" cy="250634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036059" cy="2506218"/>
                    </a:xfrm>
                    <a:prstGeom prst="rect">
                      <a:avLst/>
                    </a:prstGeom>
                  </pic:spPr>
                </pic:pic>
              </a:graphicData>
            </a:graphic>
          </wp:anchor>
        </w:drawing>
      </w:r>
    </w:p>
    <w:p w14:paraId="298D2F64">
      <w:pPr>
        <w:pStyle w:val="8"/>
        <w:spacing w:before="41"/>
        <w:rPr>
          <w:b/>
        </w:rPr>
      </w:pPr>
    </w:p>
    <w:p w14:paraId="0430EA21">
      <w:pPr>
        <w:pStyle w:val="11"/>
        <w:numPr>
          <w:ilvl w:val="1"/>
          <w:numId w:val="4"/>
        </w:numPr>
        <w:tabs>
          <w:tab w:val="left" w:pos="1831"/>
        </w:tabs>
        <w:spacing w:before="0" w:after="0" w:line="240" w:lineRule="auto"/>
        <w:ind w:left="1831" w:right="0" w:hanging="360"/>
        <w:jc w:val="left"/>
        <w:rPr>
          <w:rFonts w:ascii="Symbol" w:hAnsi="Symbol"/>
          <w:sz w:val="24"/>
        </w:rPr>
      </w:pPr>
      <w:r>
        <w:rPr>
          <w:b/>
          <w:sz w:val="24"/>
        </w:rPr>
        <w:t>Verification</w:t>
      </w:r>
      <w:r>
        <w:rPr>
          <w:b/>
          <w:spacing w:val="-9"/>
          <w:sz w:val="24"/>
        </w:rPr>
        <w:t xml:space="preserve"> </w:t>
      </w:r>
      <w:r>
        <w:rPr>
          <w:b/>
          <w:sz w:val="24"/>
        </w:rPr>
        <w:t>des</w:t>
      </w:r>
      <w:r>
        <w:rPr>
          <w:b/>
          <w:spacing w:val="-12"/>
          <w:sz w:val="24"/>
        </w:rPr>
        <w:t xml:space="preserve"> </w:t>
      </w:r>
      <w:r>
        <w:rPr>
          <w:b/>
          <w:sz w:val="24"/>
        </w:rPr>
        <w:t>status</w:t>
      </w:r>
      <w:r>
        <w:rPr>
          <w:b/>
          <w:spacing w:val="-7"/>
          <w:sz w:val="24"/>
        </w:rPr>
        <w:t xml:space="preserve"> </w:t>
      </w:r>
      <w:r>
        <w:rPr>
          <w:b/>
          <w:sz w:val="24"/>
        </w:rPr>
        <w:t>du</w:t>
      </w:r>
      <w:r>
        <w:rPr>
          <w:b/>
          <w:spacing w:val="-11"/>
          <w:sz w:val="24"/>
        </w:rPr>
        <w:t xml:space="preserve"> </w:t>
      </w:r>
      <w:r>
        <w:rPr>
          <w:b/>
          <w:sz w:val="24"/>
        </w:rPr>
        <w:t>serveur</w:t>
      </w:r>
      <w:r>
        <w:rPr>
          <w:b/>
          <w:spacing w:val="-1"/>
          <w:sz w:val="24"/>
        </w:rPr>
        <w:t xml:space="preserve"> </w:t>
      </w:r>
      <w:r>
        <w:rPr>
          <w:b/>
          <w:spacing w:val="-10"/>
          <w:sz w:val="24"/>
        </w:rPr>
        <w:t>:</w:t>
      </w:r>
    </w:p>
    <w:p w14:paraId="4BB31F8F">
      <w:pPr>
        <w:pStyle w:val="8"/>
        <w:spacing w:before="2"/>
        <w:ind w:left="1471"/>
      </w:pPr>
      <w:r>
        <w:t>Après</w:t>
      </w:r>
      <w:r>
        <w:rPr>
          <w:spacing w:val="-4"/>
        </w:rPr>
        <w:t xml:space="preserve"> </w:t>
      </w:r>
      <w:r>
        <w:t>avoir</w:t>
      </w:r>
      <w:r>
        <w:rPr>
          <w:spacing w:val="-2"/>
        </w:rPr>
        <w:t xml:space="preserve"> </w:t>
      </w:r>
      <w:r>
        <w:t>redemaré</w:t>
      </w:r>
      <w:r>
        <w:rPr>
          <w:spacing w:val="-3"/>
        </w:rPr>
        <w:t xml:space="preserve"> </w:t>
      </w:r>
      <w:r>
        <w:t>le</w:t>
      </w:r>
      <w:r>
        <w:rPr>
          <w:spacing w:val="-2"/>
        </w:rPr>
        <w:t xml:space="preserve"> </w:t>
      </w:r>
      <w:r>
        <w:t>serveur</w:t>
      </w:r>
      <w:r>
        <w:rPr>
          <w:spacing w:val="3"/>
        </w:rPr>
        <w:t xml:space="preserve"> </w:t>
      </w:r>
      <w:r>
        <w:t>dns</w:t>
      </w:r>
      <w:r>
        <w:rPr>
          <w:spacing w:val="-5"/>
        </w:rPr>
        <w:t xml:space="preserve"> </w:t>
      </w:r>
      <w:r>
        <w:t>( systemctl restart</w:t>
      </w:r>
      <w:r>
        <w:rPr>
          <w:spacing w:val="-1"/>
        </w:rPr>
        <w:t xml:space="preserve"> </w:t>
      </w:r>
      <w:r>
        <w:t>bind9),</w:t>
      </w:r>
      <w:r>
        <w:rPr>
          <w:spacing w:val="-1"/>
        </w:rPr>
        <w:t xml:space="preserve"> </w:t>
      </w:r>
      <w:r>
        <w:t>on</w:t>
      </w:r>
      <w:r>
        <w:rPr>
          <w:spacing w:val="-2"/>
        </w:rPr>
        <w:t xml:space="preserve"> </w:t>
      </w:r>
      <w:r>
        <w:t>vérifie</w:t>
      </w:r>
      <w:r>
        <w:rPr>
          <w:spacing w:val="-2"/>
        </w:rPr>
        <w:t xml:space="preserve"> </w:t>
      </w:r>
      <w:r>
        <w:t>les</w:t>
      </w:r>
      <w:r>
        <w:rPr>
          <w:spacing w:val="-1"/>
        </w:rPr>
        <w:t xml:space="preserve"> </w:t>
      </w:r>
      <w:r>
        <w:rPr>
          <w:spacing w:val="-2"/>
        </w:rPr>
        <w:t>status:</w:t>
      </w:r>
    </w:p>
    <w:p w14:paraId="4DC12429">
      <w:pPr>
        <w:pStyle w:val="8"/>
        <w:spacing w:before="29"/>
        <w:rPr>
          <w:sz w:val="20"/>
        </w:rPr>
      </w:pPr>
      <w:r>
        <w:rPr>
          <w:sz w:val="20"/>
        </w:rPr>
        <w:drawing>
          <wp:anchor distT="0" distB="0" distL="0" distR="0" simplePos="0" relativeHeight="251667456" behindDoc="1" locked="0" layoutInCell="1" allowOverlap="1">
            <wp:simplePos x="0" y="0"/>
            <wp:positionH relativeFrom="page">
              <wp:posOffset>685800</wp:posOffset>
            </wp:positionH>
            <wp:positionV relativeFrom="paragraph">
              <wp:posOffset>179705</wp:posOffset>
            </wp:positionV>
            <wp:extent cx="6075680" cy="315531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6075694" cy="3155156"/>
                    </a:xfrm>
                    <a:prstGeom prst="rect">
                      <a:avLst/>
                    </a:prstGeom>
                  </pic:spPr>
                </pic:pic>
              </a:graphicData>
            </a:graphic>
          </wp:anchor>
        </w:drawing>
      </w:r>
    </w:p>
    <w:p w14:paraId="66D811A4">
      <w:pPr>
        <w:pStyle w:val="6"/>
        <w:spacing w:before="275" w:line="275" w:lineRule="exact"/>
      </w:pPr>
      <w:r>
        <w:rPr>
          <w:color w:val="006FC0"/>
        </w:rPr>
        <w:t>Configuration</w:t>
      </w:r>
      <w:r>
        <w:rPr>
          <w:color w:val="006FC0"/>
          <w:spacing w:val="-4"/>
        </w:rPr>
        <w:t xml:space="preserve"> </w:t>
      </w:r>
      <w:r>
        <w:rPr>
          <w:color w:val="006FC0"/>
        </w:rPr>
        <w:t>client</w:t>
      </w:r>
      <w:r>
        <w:rPr>
          <w:color w:val="006FC0"/>
          <w:spacing w:val="-3"/>
        </w:rPr>
        <w:t xml:space="preserve"> </w:t>
      </w:r>
      <w:r>
        <w:rPr>
          <w:color w:val="006FC0"/>
          <w:spacing w:val="-10"/>
        </w:rPr>
        <w:t>:</w:t>
      </w:r>
    </w:p>
    <w:p w14:paraId="7F2CF3FE">
      <w:pPr>
        <w:pStyle w:val="11"/>
        <w:numPr>
          <w:ilvl w:val="1"/>
          <w:numId w:val="4"/>
        </w:numPr>
        <w:tabs>
          <w:tab w:val="left" w:pos="1831"/>
        </w:tabs>
        <w:spacing w:before="0" w:after="0" w:line="275" w:lineRule="exact"/>
        <w:ind w:left="1831" w:right="0" w:hanging="360"/>
        <w:jc w:val="left"/>
        <w:rPr>
          <w:rFonts w:ascii="Symbol" w:hAnsi="Symbol"/>
          <w:sz w:val="22"/>
        </w:rPr>
      </w:pPr>
      <w:r>
        <w:rPr>
          <w:sz w:val="24"/>
        </w:rPr>
        <w:t>Installation</w:t>
      </w:r>
      <w:r>
        <w:rPr>
          <w:spacing w:val="-10"/>
          <w:sz w:val="24"/>
        </w:rPr>
        <w:t xml:space="preserve"> </w:t>
      </w:r>
      <w:r>
        <w:rPr>
          <w:sz w:val="24"/>
        </w:rPr>
        <w:t>du</w:t>
      </w:r>
      <w:r>
        <w:rPr>
          <w:spacing w:val="-5"/>
          <w:sz w:val="24"/>
        </w:rPr>
        <w:t xml:space="preserve"> </w:t>
      </w:r>
      <w:r>
        <w:rPr>
          <w:sz w:val="24"/>
        </w:rPr>
        <w:t>package</w:t>
      </w:r>
      <w:r>
        <w:rPr>
          <w:spacing w:val="-5"/>
          <w:sz w:val="24"/>
        </w:rPr>
        <w:t xml:space="preserve"> </w:t>
      </w:r>
      <w:r>
        <w:rPr>
          <w:spacing w:val="-2"/>
          <w:sz w:val="24"/>
        </w:rPr>
        <w:t>dnsutils</w:t>
      </w:r>
    </w:p>
    <w:p w14:paraId="03CEB513">
      <w:pPr>
        <w:pStyle w:val="8"/>
        <w:spacing w:before="7"/>
        <w:rPr>
          <w:sz w:val="20"/>
        </w:rPr>
      </w:pPr>
      <w:r>
        <w:rPr>
          <w:sz w:val="20"/>
        </w:rPr>
        <w:drawing>
          <wp:anchor distT="0" distB="0" distL="0" distR="0" simplePos="0" relativeHeight="251667456" behindDoc="1" locked="0" layoutInCell="1" allowOverlap="1">
            <wp:simplePos x="0" y="0"/>
            <wp:positionH relativeFrom="page">
              <wp:posOffset>703580</wp:posOffset>
            </wp:positionH>
            <wp:positionV relativeFrom="paragraph">
              <wp:posOffset>165100</wp:posOffset>
            </wp:positionV>
            <wp:extent cx="6188710" cy="154305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6188955" cy="1543050"/>
                    </a:xfrm>
                    <a:prstGeom prst="rect">
                      <a:avLst/>
                    </a:prstGeom>
                  </pic:spPr>
                </pic:pic>
              </a:graphicData>
            </a:graphic>
          </wp:anchor>
        </w:drawing>
      </w:r>
    </w:p>
    <w:p w14:paraId="555FFCEE">
      <w:pPr>
        <w:pStyle w:val="8"/>
        <w:spacing w:after="0"/>
        <w:rPr>
          <w:sz w:val="20"/>
        </w:rPr>
        <w:sectPr>
          <w:pgSz w:w="11910" w:h="16840"/>
          <w:pgMar w:top="1180" w:right="0" w:bottom="280" w:left="141" w:header="720" w:footer="720" w:gutter="0"/>
          <w:cols w:space="720" w:num="1"/>
        </w:sectPr>
      </w:pPr>
    </w:p>
    <w:p w14:paraId="515ADE82">
      <w:pPr>
        <w:pStyle w:val="11"/>
        <w:numPr>
          <w:ilvl w:val="1"/>
          <w:numId w:val="5"/>
        </w:numPr>
        <w:tabs>
          <w:tab w:val="left" w:pos="1710"/>
        </w:tabs>
        <w:spacing w:before="69" w:after="0" w:line="240" w:lineRule="auto"/>
        <w:ind w:left="1710" w:right="0" w:hanging="299"/>
        <w:jc w:val="left"/>
        <w:rPr>
          <w:rFonts w:ascii="Wingdings" w:hAnsi="Wingdings"/>
          <w:sz w:val="16"/>
        </w:rPr>
      </w:pPr>
      <w:r>
        <w:rPr>
          <w:sz w:val="24"/>
        </w:rPr>
        <w:t>Configuration</w:t>
      </w:r>
      <w:r>
        <w:rPr>
          <w:spacing w:val="-2"/>
          <w:sz w:val="24"/>
        </w:rPr>
        <w:t xml:space="preserve"> </w:t>
      </w:r>
      <w:r>
        <w:rPr>
          <w:sz w:val="24"/>
        </w:rPr>
        <w:t>des paramètres</w:t>
      </w:r>
      <w:r>
        <w:rPr>
          <w:spacing w:val="-2"/>
          <w:sz w:val="24"/>
        </w:rPr>
        <w:t xml:space="preserve"> </w:t>
      </w:r>
      <w:r>
        <w:rPr>
          <w:sz w:val="24"/>
        </w:rPr>
        <w:t>DNS</w:t>
      </w:r>
      <w:r>
        <w:rPr>
          <w:spacing w:val="-1"/>
          <w:sz w:val="24"/>
        </w:rPr>
        <w:t xml:space="preserve"> </w:t>
      </w:r>
      <w:r>
        <w:rPr>
          <w:sz w:val="24"/>
        </w:rPr>
        <w:t>:</w:t>
      </w:r>
      <w:r>
        <w:rPr>
          <w:spacing w:val="-2"/>
          <w:sz w:val="24"/>
        </w:rPr>
        <w:t xml:space="preserve"> </w:t>
      </w:r>
      <w:r>
        <w:rPr>
          <w:sz w:val="24"/>
        </w:rPr>
        <w:t>sudo</w:t>
      </w:r>
      <w:r>
        <w:rPr>
          <w:spacing w:val="-2"/>
          <w:sz w:val="24"/>
        </w:rPr>
        <w:t xml:space="preserve"> </w:t>
      </w:r>
      <w:r>
        <w:rPr>
          <w:sz w:val="24"/>
        </w:rPr>
        <w:t>nano</w:t>
      </w:r>
      <w:r>
        <w:rPr>
          <w:spacing w:val="-1"/>
          <w:sz w:val="24"/>
        </w:rPr>
        <w:t xml:space="preserve"> </w:t>
      </w:r>
      <w:r>
        <w:rPr>
          <w:spacing w:val="-2"/>
          <w:sz w:val="24"/>
        </w:rPr>
        <w:t>/etc/resolv.conf</w:t>
      </w:r>
    </w:p>
    <w:p w14:paraId="04ED6D97">
      <w:pPr>
        <w:pStyle w:val="8"/>
        <w:spacing w:before="58"/>
        <w:rPr>
          <w:sz w:val="20"/>
        </w:rPr>
      </w:pPr>
      <w:r>
        <w:rPr>
          <w:sz w:val="20"/>
        </w:rPr>
        <w:drawing>
          <wp:anchor distT="0" distB="0" distL="0" distR="0" simplePos="0" relativeHeight="251668480" behindDoc="1" locked="0" layoutInCell="1" allowOverlap="1">
            <wp:simplePos x="0" y="0"/>
            <wp:positionH relativeFrom="page">
              <wp:posOffset>762000</wp:posOffset>
            </wp:positionH>
            <wp:positionV relativeFrom="paragraph">
              <wp:posOffset>198120</wp:posOffset>
            </wp:positionV>
            <wp:extent cx="6353175" cy="265620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6353288" cy="2656331"/>
                    </a:xfrm>
                    <a:prstGeom prst="rect">
                      <a:avLst/>
                    </a:prstGeom>
                  </pic:spPr>
                </pic:pic>
              </a:graphicData>
            </a:graphic>
          </wp:anchor>
        </w:drawing>
      </w:r>
    </w:p>
    <w:p w14:paraId="4ABFAC57">
      <w:pPr>
        <w:pStyle w:val="8"/>
        <w:spacing w:before="7"/>
      </w:pPr>
    </w:p>
    <w:p w14:paraId="16E201E8">
      <w:pPr>
        <w:pStyle w:val="11"/>
        <w:numPr>
          <w:ilvl w:val="1"/>
          <w:numId w:val="5"/>
        </w:numPr>
        <w:tabs>
          <w:tab w:val="left" w:pos="1771"/>
          <w:tab w:val="left" w:pos="1831"/>
        </w:tabs>
        <w:spacing w:before="0" w:after="0" w:line="240" w:lineRule="auto"/>
        <w:ind w:left="1831" w:right="1160" w:hanging="420"/>
        <w:jc w:val="left"/>
        <w:rPr>
          <w:rFonts w:ascii="Wingdings" w:hAnsi="Wingdings"/>
          <w:sz w:val="16"/>
        </w:rPr>
      </w:pPr>
      <w:r>
        <w:rPr>
          <w:sz w:val="24"/>
        </w:rPr>
        <w:t>Exécution</w:t>
      </w:r>
      <w:r>
        <w:rPr>
          <w:spacing w:val="-3"/>
          <w:sz w:val="24"/>
        </w:rPr>
        <w:t xml:space="preserve"> </w:t>
      </w:r>
      <w:r>
        <w:rPr>
          <w:sz w:val="24"/>
        </w:rPr>
        <w:t>des</w:t>
      </w:r>
      <w:r>
        <w:rPr>
          <w:spacing w:val="-3"/>
          <w:sz w:val="24"/>
        </w:rPr>
        <w:t xml:space="preserve"> </w:t>
      </w:r>
      <w:r>
        <w:rPr>
          <w:sz w:val="24"/>
        </w:rPr>
        <w:t>commandes</w:t>
      </w:r>
      <w:r>
        <w:rPr>
          <w:spacing w:val="-2"/>
          <w:sz w:val="24"/>
        </w:rPr>
        <w:t xml:space="preserve"> </w:t>
      </w:r>
      <w:r>
        <w:rPr>
          <w:sz w:val="24"/>
        </w:rPr>
        <w:t>"</w:t>
      </w:r>
      <w:r>
        <w:rPr>
          <w:b/>
          <w:sz w:val="24"/>
        </w:rPr>
        <w:t>nslookup</w:t>
      </w:r>
      <w:r>
        <w:rPr>
          <w:sz w:val="24"/>
        </w:rPr>
        <w:t>"</w:t>
      </w:r>
      <w:r>
        <w:rPr>
          <w:spacing w:val="-3"/>
          <w:sz w:val="24"/>
        </w:rPr>
        <w:t xml:space="preserve"> </w:t>
      </w:r>
      <w:r>
        <w:rPr>
          <w:sz w:val="24"/>
        </w:rPr>
        <w:t>et</w:t>
      </w:r>
      <w:r>
        <w:rPr>
          <w:spacing w:val="-3"/>
          <w:sz w:val="24"/>
        </w:rPr>
        <w:t xml:space="preserve"> </w:t>
      </w:r>
      <w:r>
        <w:rPr>
          <w:sz w:val="24"/>
        </w:rPr>
        <w:t>"</w:t>
      </w:r>
      <w:r>
        <w:rPr>
          <w:b/>
          <w:sz w:val="24"/>
        </w:rPr>
        <w:t>dig</w:t>
      </w:r>
      <w:r>
        <w:rPr>
          <w:sz w:val="24"/>
        </w:rPr>
        <w:t>"</w:t>
      </w:r>
      <w:r>
        <w:rPr>
          <w:spacing w:val="-3"/>
          <w:sz w:val="24"/>
        </w:rPr>
        <w:t xml:space="preserve"> </w:t>
      </w:r>
      <w:r>
        <w:rPr>
          <w:sz w:val="24"/>
        </w:rPr>
        <w:t>pour</w:t>
      </w:r>
      <w:r>
        <w:rPr>
          <w:spacing w:val="-4"/>
          <w:sz w:val="24"/>
        </w:rPr>
        <w:t xml:space="preserve"> </w:t>
      </w:r>
      <w:r>
        <w:rPr>
          <w:sz w:val="24"/>
        </w:rPr>
        <w:t>effectuer</w:t>
      </w:r>
      <w:r>
        <w:rPr>
          <w:spacing w:val="-2"/>
          <w:sz w:val="24"/>
        </w:rPr>
        <w:t xml:space="preserve"> </w:t>
      </w:r>
      <w:r>
        <w:rPr>
          <w:sz w:val="24"/>
        </w:rPr>
        <w:t>des</w:t>
      </w:r>
      <w:r>
        <w:rPr>
          <w:spacing w:val="-3"/>
          <w:sz w:val="24"/>
        </w:rPr>
        <w:t xml:space="preserve"> </w:t>
      </w:r>
      <w:r>
        <w:rPr>
          <w:sz w:val="24"/>
        </w:rPr>
        <w:t>requêtes</w:t>
      </w:r>
      <w:r>
        <w:rPr>
          <w:spacing w:val="-2"/>
          <w:sz w:val="24"/>
        </w:rPr>
        <w:t xml:space="preserve"> </w:t>
      </w:r>
      <w:r>
        <w:rPr>
          <w:sz w:val="24"/>
        </w:rPr>
        <w:t>DNS</w:t>
      </w:r>
      <w:r>
        <w:rPr>
          <w:spacing w:val="-3"/>
          <w:sz w:val="24"/>
        </w:rPr>
        <w:t xml:space="preserve"> </w:t>
      </w:r>
      <w:r>
        <w:rPr>
          <w:sz w:val="24"/>
        </w:rPr>
        <w:t>pour</w:t>
      </w:r>
      <w:r>
        <w:rPr>
          <w:spacing w:val="-4"/>
          <w:sz w:val="24"/>
        </w:rPr>
        <w:t xml:space="preserve"> </w:t>
      </w:r>
      <w:r>
        <w:rPr>
          <w:sz w:val="24"/>
        </w:rPr>
        <w:t>tester tester la résolution DNS</w:t>
      </w:r>
    </w:p>
    <w:p w14:paraId="4AB917FA">
      <w:pPr>
        <w:pStyle w:val="8"/>
        <w:spacing w:before="2"/>
        <w:rPr>
          <w:sz w:val="18"/>
        </w:rPr>
      </w:pPr>
      <w:r>
        <w:rPr>
          <w:sz w:val="18"/>
        </w:rPr>
        <w:drawing>
          <wp:anchor distT="0" distB="0" distL="0" distR="0" simplePos="0" relativeHeight="251668480" behindDoc="1" locked="0" layoutInCell="1" allowOverlap="1">
            <wp:simplePos x="0" y="0"/>
            <wp:positionH relativeFrom="page">
              <wp:posOffset>1271905</wp:posOffset>
            </wp:positionH>
            <wp:positionV relativeFrom="paragraph">
              <wp:posOffset>147955</wp:posOffset>
            </wp:positionV>
            <wp:extent cx="4927600" cy="335280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4927829" cy="3352800"/>
                    </a:xfrm>
                    <a:prstGeom prst="rect">
                      <a:avLst/>
                    </a:prstGeom>
                  </pic:spPr>
                </pic:pic>
              </a:graphicData>
            </a:graphic>
          </wp:anchor>
        </w:drawing>
      </w:r>
    </w:p>
    <w:p w14:paraId="4278B763">
      <w:pPr>
        <w:pStyle w:val="3"/>
        <w:spacing w:before="260"/>
      </w:pPr>
      <w:r>
        <w:rPr>
          <w:color w:val="FF0000"/>
        </w:rPr>
        <w:t>Configuration</w:t>
      </w:r>
      <w:r>
        <w:rPr>
          <w:color w:val="FF0000"/>
          <w:spacing w:val="7"/>
        </w:rPr>
        <w:t xml:space="preserve"> </w:t>
      </w:r>
      <w:r>
        <w:rPr>
          <w:color w:val="FF0000"/>
        </w:rPr>
        <w:t>du</w:t>
      </w:r>
      <w:r>
        <w:rPr>
          <w:color w:val="FF0000"/>
          <w:spacing w:val="6"/>
        </w:rPr>
        <w:t xml:space="preserve"> </w:t>
      </w:r>
      <w:r>
        <w:rPr>
          <w:color w:val="FF0000"/>
        </w:rPr>
        <w:t>serveur</w:t>
      </w:r>
      <w:r>
        <w:rPr>
          <w:color w:val="FF0000"/>
          <w:spacing w:val="7"/>
        </w:rPr>
        <w:t xml:space="preserve"> </w:t>
      </w:r>
      <w:r>
        <w:rPr>
          <w:color w:val="FF0000"/>
          <w:spacing w:val="-5"/>
        </w:rPr>
        <w:t>FTP</w:t>
      </w:r>
    </w:p>
    <w:p w14:paraId="0B89C64E">
      <w:pPr>
        <w:pStyle w:val="8"/>
        <w:spacing w:before="293"/>
        <w:ind w:left="1027" w:right="772" w:hanging="3"/>
        <w:jc w:val="center"/>
      </w:pPr>
      <w:r>
        <w:t xml:space="preserve">Un serveur </w:t>
      </w:r>
      <w:r>
        <w:rPr>
          <w:b/>
        </w:rPr>
        <w:t xml:space="preserve">FTP (File Transfer Protocol) </w:t>
      </w:r>
      <w:r>
        <w:t>est un moyen de partager des fichiers sur un réseau, que ce soit</w:t>
      </w:r>
      <w:r>
        <w:rPr>
          <w:spacing w:val="-5"/>
        </w:rPr>
        <w:t xml:space="preserve"> </w:t>
      </w:r>
      <w:r>
        <w:t>localement</w:t>
      </w:r>
      <w:r>
        <w:rPr>
          <w:spacing w:val="-1"/>
        </w:rPr>
        <w:t xml:space="preserve"> </w:t>
      </w:r>
      <w:r>
        <w:t>ou</w:t>
      </w:r>
      <w:r>
        <w:rPr>
          <w:spacing w:val="-3"/>
        </w:rPr>
        <w:t xml:space="preserve"> </w:t>
      </w:r>
      <w:r>
        <w:t>sur</w:t>
      </w:r>
      <w:r>
        <w:rPr>
          <w:spacing w:val="-4"/>
        </w:rPr>
        <w:t xml:space="preserve"> </w:t>
      </w:r>
      <w:r>
        <w:t>Internet.</w:t>
      </w:r>
      <w:r>
        <w:rPr>
          <w:spacing w:val="-3"/>
        </w:rPr>
        <w:t xml:space="preserve"> </w:t>
      </w:r>
      <w:r>
        <w:t>Ubuntu</w:t>
      </w:r>
      <w:r>
        <w:rPr>
          <w:spacing w:val="-3"/>
        </w:rPr>
        <w:t xml:space="preserve"> </w:t>
      </w:r>
      <w:r>
        <w:t>propose</w:t>
      </w:r>
      <w:r>
        <w:rPr>
          <w:spacing w:val="-2"/>
        </w:rPr>
        <w:t xml:space="preserve"> </w:t>
      </w:r>
      <w:r>
        <w:t>plusieurs</w:t>
      </w:r>
      <w:r>
        <w:rPr>
          <w:spacing w:val="-3"/>
        </w:rPr>
        <w:t xml:space="preserve"> </w:t>
      </w:r>
      <w:r>
        <w:t>options</w:t>
      </w:r>
      <w:r>
        <w:rPr>
          <w:spacing w:val="-6"/>
        </w:rPr>
        <w:t xml:space="preserve"> </w:t>
      </w:r>
      <w:r>
        <w:t>pour</w:t>
      </w:r>
      <w:r>
        <w:rPr>
          <w:spacing w:val="-2"/>
        </w:rPr>
        <w:t xml:space="preserve"> </w:t>
      </w:r>
      <w:r>
        <w:t>installer</w:t>
      </w:r>
      <w:r>
        <w:rPr>
          <w:spacing w:val="-4"/>
        </w:rPr>
        <w:t xml:space="preserve"> </w:t>
      </w:r>
      <w:r>
        <w:t>et</w:t>
      </w:r>
      <w:r>
        <w:rPr>
          <w:spacing w:val="-3"/>
        </w:rPr>
        <w:t xml:space="preserve"> </w:t>
      </w:r>
      <w:r>
        <w:t>configurer</w:t>
      </w:r>
      <w:r>
        <w:rPr>
          <w:spacing w:val="-2"/>
        </w:rPr>
        <w:t xml:space="preserve"> </w:t>
      </w:r>
      <w:r>
        <w:t>un</w:t>
      </w:r>
      <w:r>
        <w:rPr>
          <w:spacing w:val="-3"/>
        </w:rPr>
        <w:t xml:space="preserve"> </w:t>
      </w:r>
      <w:r>
        <w:t xml:space="preserve">serveur FTP, mais l'une des plus populaires est </w:t>
      </w:r>
      <w:r>
        <w:rPr>
          <w:b/>
        </w:rPr>
        <w:t xml:space="preserve">vsftpd </w:t>
      </w:r>
      <w:r>
        <w:t>(Very Secure FTP Daemon).</w:t>
      </w:r>
    </w:p>
    <w:p w14:paraId="2BE1768A">
      <w:pPr>
        <w:pStyle w:val="8"/>
      </w:pPr>
    </w:p>
    <w:p w14:paraId="7C01C688">
      <w:pPr>
        <w:pStyle w:val="6"/>
      </w:pPr>
      <w:r>
        <w:rPr>
          <w:color w:val="006FC0"/>
        </w:rPr>
        <w:t>Configuration</w:t>
      </w:r>
      <w:r>
        <w:rPr>
          <w:color w:val="006FC0"/>
          <w:spacing w:val="-4"/>
        </w:rPr>
        <w:t xml:space="preserve"> </w:t>
      </w:r>
      <w:r>
        <w:rPr>
          <w:color w:val="006FC0"/>
        </w:rPr>
        <w:t>serveur</w:t>
      </w:r>
      <w:r>
        <w:rPr>
          <w:color w:val="006FC0"/>
          <w:spacing w:val="-2"/>
        </w:rPr>
        <w:t xml:space="preserve"> </w:t>
      </w:r>
      <w:r>
        <w:rPr>
          <w:color w:val="006FC0"/>
          <w:spacing w:val="-10"/>
        </w:rPr>
        <w:t>:</w:t>
      </w:r>
    </w:p>
    <w:p w14:paraId="653C2E33">
      <w:pPr>
        <w:pStyle w:val="11"/>
        <w:numPr>
          <w:ilvl w:val="1"/>
          <w:numId w:val="5"/>
        </w:numPr>
        <w:tabs>
          <w:tab w:val="left" w:pos="1831"/>
        </w:tabs>
        <w:spacing w:before="0" w:after="0" w:line="240" w:lineRule="auto"/>
        <w:ind w:left="1831" w:right="0" w:hanging="420"/>
        <w:jc w:val="left"/>
        <w:rPr>
          <w:rFonts w:ascii="Wingdings" w:hAnsi="Wingdings"/>
          <w:sz w:val="16"/>
        </w:rPr>
      </w:pPr>
      <w:r>
        <w:rPr>
          <w:sz w:val="24"/>
        </w:rPr>
        <w:t>Installation</w:t>
      </w:r>
      <w:r>
        <w:rPr>
          <w:spacing w:val="-3"/>
          <w:sz w:val="24"/>
        </w:rPr>
        <w:t xml:space="preserve"> </w:t>
      </w:r>
      <w:r>
        <w:rPr>
          <w:sz w:val="24"/>
        </w:rPr>
        <w:t>du</w:t>
      </w:r>
      <w:r>
        <w:rPr>
          <w:spacing w:val="-3"/>
          <w:sz w:val="24"/>
        </w:rPr>
        <w:t xml:space="preserve"> </w:t>
      </w:r>
      <w:r>
        <w:rPr>
          <w:sz w:val="24"/>
        </w:rPr>
        <w:t>package</w:t>
      </w:r>
      <w:r>
        <w:rPr>
          <w:spacing w:val="-1"/>
          <w:sz w:val="24"/>
        </w:rPr>
        <w:t xml:space="preserve"> </w:t>
      </w:r>
      <w:r>
        <w:rPr>
          <w:sz w:val="24"/>
        </w:rPr>
        <w:t>pure-</w:t>
      </w:r>
      <w:r>
        <w:rPr>
          <w:spacing w:val="-4"/>
          <w:sz w:val="24"/>
        </w:rPr>
        <w:t>ftpd</w:t>
      </w:r>
    </w:p>
    <w:p w14:paraId="2F3C54CA">
      <w:pPr>
        <w:pStyle w:val="11"/>
        <w:spacing w:after="0" w:line="240" w:lineRule="auto"/>
        <w:jc w:val="left"/>
        <w:rPr>
          <w:rFonts w:ascii="Wingdings" w:hAnsi="Wingdings"/>
          <w:sz w:val="16"/>
        </w:rPr>
        <w:sectPr>
          <w:pgSz w:w="11910" w:h="16840"/>
          <w:pgMar w:top="1180" w:right="0" w:bottom="280" w:left="141" w:header="720" w:footer="720" w:gutter="0"/>
          <w:cols w:space="720" w:num="1"/>
        </w:sectPr>
      </w:pPr>
    </w:p>
    <w:p w14:paraId="178BE31A">
      <w:pPr>
        <w:pStyle w:val="8"/>
        <w:ind w:left="1013"/>
        <w:rPr>
          <w:sz w:val="20"/>
        </w:rPr>
      </w:pPr>
      <w:r>
        <w:rPr>
          <w:sz w:val="20"/>
        </w:rPr>
        <w:drawing>
          <wp:inline distT="0" distB="0" distL="0" distR="0">
            <wp:extent cx="6348730" cy="388810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6349168" cy="3888486"/>
                    </a:xfrm>
                    <a:prstGeom prst="rect">
                      <a:avLst/>
                    </a:prstGeom>
                  </pic:spPr>
                </pic:pic>
              </a:graphicData>
            </a:graphic>
          </wp:inline>
        </w:drawing>
      </w:r>
    </w:p>
    <w:p w14:paraId="5986A739">
      <w:pPr>
        <w:pStyle w:val="8"/>
        <w:spacing w:before="255"/>
      </w:pPr>
    </w:p>
    <w:p w14:paraId="0F8EECF5">
      <w:pPr>
        <w:pStyle w:val="11"/>
        <w:numPr>
          <w:ilvl w:val="1"/>
          <w:numId w:val="5"/>
        </w:numPr>
        <w:tabs>
          <w:tab w:val="left" w:pos="1834"/>
        </w:tabs>
        <w:spacing w:before="0" w:after="0" w:line="240" w:lineRule="auto"/>
        <w:ind w:left="1834" w:right="0" w:hanging="423"/>
        <w:jc w:val="left"/>
        <w:rPr>
          <w:rFonts w:ascii="Wingdings" w:hAnsi="Wingdings"/>
          <w:sz w:val="16"/>
        </w:rPr>
      </w:pPr>
      <w:r>
        <w:rPr>
          <w:sz w:val="24"/>
        </w:rPr>
        <w:t>Créer</w:t>
      </w:r>
      <w:r>
        <w:rPr>
          <w:spacing w:val="-10"/>
          <w:sz w:val="24"/>
        </w:rPr>
        <w:t xml:space="preserve"> </w:t>
      </w:r>
      <w:r>
        <w:rPr>
          <w:sz w:val="24"/>
        </w:rPr>
        <w:t>un</w:t>
      </w:r>
      <w:r>
        <w:rPr>
          <w:spacing w:val="-6"/>
          <w:sz w:val="24"/>
        </w:rPr>
        <w:t xml:space="preserve"> </w:t>
      </w:r>
      <w:r>
        <w:rPr>
          <w:sz w:val="24"/>
        </w:rPr>
        <w:t>nouvel</w:t>
      </w:r>
      <w:r>
        <w:rPr>
          <w:spacing w:val="-3"/>
          <w:sz w:val="24"/>
        </w:rPr>
        <w:t xml:space="preserve"> </w:t>
      </w:r>
      <w:r>
        <w:rPr>
          <w:sz w:val="24"/>
        </w:rPr>
        <w:t>utilisateur</w:t>
      </w:r>
      <w:r>
        <w:rPr>
          <w:spacing w:val="-8"/>
          <w:sz w:val="24"/>
        </w:rPr>
        <w:t xml:space="preserve"> </w:t>
      </w:r>
      <w:r>
        <w:rPr>
          <w:sz w:val="24"/>
        </w:rPr>
        <w:t>sur</w:t>
      </w:r>
      <w:r>
        <w:rPr>
          <w:spacing w:val="-9"/>
          <w:sz w:val="24"/>
        </w:rPr>
        <w:t xml:space="preserve"> </w:t>
      </w:r>
      <w:r>
        <w:rPr>
          <w:sz w:val="24"/>
        </w:rPr>
        <w:t>le</w:t>
      </w:r>
      <w:r>
        <w:rPr>
          <w:spacing w:val="-7"/>
          <w:sz w:val="24"/>
        </w:rPr>
        <w:t xml:space="preserve"> </w:t>
      </w:r>
      <w:r>
        <w:rPr>
          <w:sz w:val="24"/>
        </w:rPr>
        <w:t>système</w:t>
      </w:r>
      <w:r>
        <w:rPr>
          <w:spacing w:val="-10"/>
          <w:sz w:val="24"/>
        </w:rPr>
        <w:t xml:space="preserve"> </w:t>
      </w:r>
      <w:r>
        <w:rPr>
          <w:sz w:val="24"/>
        </w:rPr>
        <w:t>Ubuntu</w:t>
      </w:r>
      <w:r>
        <w:rPr>
          <w:spacing w:val="-9"/>
          <w:sz w:val="24"/>
        </w:rPr>
        <w:t xml:space="preserve"> </w:t>
      </w:r>
      <w:r>
        <w:rPr>
          <w:sz w:val="24"/>
        </w:rPr>
        <w:t>nommé</w:t>
      </w:r>
      <w:r>
        <w:rPr>
          <w:spacing w:val="-7"/>
          <w:sz w:val="24"/>
        </w:rPr>
        <w:t xml:space="preserve"> </w:t>
      </w:r>
      <w:r>
        <w:rPr>
          <w:b/>
          <w:spacing w:val="-2"/>
          <w:sz w:val="24"/>
        </w:rPr>
        <w:t>ftpuser</w:t>
      </w:r>
    </w:p>
    <w:p w14:paraId="26221FD1">
      <w:pPr>
        <w:pStyle w:val="8"/>
        <w:spacing w:before="10"/>
        <w:rPr>
          <w:b/>
          <w:sz w:val="10"/>
        </w:rPr>
      </w:pPr>
      <w:r>
        <w:rPr>
          <w:b/>
          <w:sz w:val="10"/>
        </w:rPr>
        <w:drawing>
          <wp:anchor distT="0" distB="0" distL="0" distR="0" simplePos="0" relativeHeight="251669504" behindDoc="1" locked="0" layoutInCell="1" allowOverlap="1">
            <wp:simplePos x="0" y="0"/>
            <wp:positionH relativeFrom="page">
              <wp:posOffset>709930</wp:posOffset>
            </wp:positionH>
            <wp:positionV relativeFrom="paragraph">
              <wp:posOffset>94615</wp:posOffset>
            </wp:positionV>
            <wp:extent cx="6402705" cy="207518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6402541" cy="2074926"/>
                    </a:xfrm>
                    <a:prstGeom prst="rect">
                      <a:avLst/>
                    </a:prstGeom>
                  </pic:spPr>
                </pic:pic>
              </a:graphicData>
            </a:graphic>
          </wp:anchor>
        </w:drawing>
      </w:r>
    </w:p>
    <w:p w14:paraId="5C8153CC">
      <w:pPr>
        <w:pStyle w:val="8"/>
        <w:spacing w:before="205"/>
        <w:rPr>
          <w:b/>
        </w:rPr>
      </w:pPr>
    </w:p>
    <w:p w14:paraId="6D08F3B3">
      <w:pPr>
        <w:spacing w:before="0"/>
        <w:ind w:left="991" w:right="0" w:firstLine="0"/>
        <w:jc w:val="left"/>
        <w:rPr>
          <w:b/>
          <w:sz w:val="24"/>
        </w:rPr>
      </w:pPr>
      <w:r>
        <w:rPr>
          <w:b/>
          <w:sz w:val="24"/>
        </w:rPr>
        <w:drawing>
          <wp:anchor distT="0" distB="0" distL="0" distR="0" simplePos="0" relativeHeight="251659264" behindDoc="0" locked="0" layoutInCell="1" allowOverlap="1">
            <wp:simplePos x="0" y="0"/>
            <wp:positionH relativeFrom="page">
              <wp:posOffset>640080</wp:posOffset>
            </wp:positionH>
            <wp:positionV relativeFrom="paragraph">
              <wp:posOffset>229870</wp:posOffset>
            </wp:positionV>
            <wp:extent cx="6370320" cy="2696210"/>
            <wp:effectExtent l="0" t="0" r="0" b="0"/>
            <wp:wrapNone/>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6370320" cy="2695956"/>
                    </a:xfrm>
                    <a:prstGeom prst="rect">
                      <a:avLst/>
                    </a:prstGeom>
                  </pic:spPr>
                </pic:pic>
              </a:graphicData>
            </a:graphic>
          </wp:anchor>
        </w:drawing>
      </w:r>
      <w:r>
        <w:rPr>
          <w:b/>
          <w:color w:val="006FC0"/>
          <w:sz w:val="24"/>
        </w:rPr>
        <w:t>Configuration</w:t>
      </w:r>
      <w:r>
        <w:rPr>
          <w:b/>
          <w:color w:val="006FC0"/>
          <w:spacing w:val="-5"/>
          <w:sz w:val="24"/>
        </w:rPr>
        <w:t xml:space="preserve"> </w:t>
      </w:r>
      <w:r>
        <w:rPr>
          <w:b/>
          <w:color w:val="006FC0"/>
          <w:sz w:val="24"/>
        </w:rPr>
        <w:t>client</w:t>
      </w:r>
      <w:r>
        <w:rPr>
          <w:b/>
          <w:color w:val="006FC0"/>
          <w:spacing w:val="-4"/>
          <w:sz w:val="24"/>
        </w:rPr>
        <w:t xml:space="preserve"> </w:t>
      </w:r>
      <w:r>
        <w:rPr>
          <w:b/>
          <w:color w:val="006FC0"/>
          <w:spacing w:val="-10"/>
          <w:sz w:val="24"/>
        </w:rPr>
        <w:t>:</w:t>
      </w:r>
    </w:p>
    <w:p w14:paraId="49E5EF26">
      <w:pPr>
        <w:pStyle w:val="8"/>
        <w:spacing w:before="5"/>
        <w:rPr>
          <w:b/>
          <w:sz w:val="5"/>
        </w:rPr>
      </w:pPr>
      <w:r>
        <w:rPr>
          <w:b/>
          <w:sz w:val="5"/>
        </w:rPr>
        <mc:AlternateContent>
          <mc:Choice Requires="wps">
            <w:drawing>
              <wp:anchor distT="0" distB="0" distL="0" distR="0" simplePos="0" relativeHeight="251669504" behindDoc="1" locked="0" layoutInCell="1" allowOverlap="1">
                <wp:simplePos x="0" y="0"/>
                <wp:positionH relativeFrom="page">
                  <wp:posOffset>640080</wp:posOffset>
                </wp:positionH>
                <wp:positionV relativeFrom="paragraph">
                  <wp:posOffset>54610</wp:posOffset>
                </wp:positionV>
                <wp:extent cx="6370320" cy="2696210"/>
                <wp:effectExtent l="0" t="0" r="0" b="0"/>
                <wp:wrapTopAndBottom/>
                <wp:docPr id="25" name="Textbox 25"/>
                <wp:cNvGraphicFramePr/>
                <a:graphic xmlns:a="http://schemas.openxmlformats.org/drawingml/2006/main">
                  <a:graphicData uri="http://schemas.microsoft.com/office/word/2010/wordprocessingShape">
                    <wps:wsp>
                      <wps:cNvSpPr txBox="1"/>
                      <wps:spPr>
                        <a:xfrm>
                          <a:off x="0" y="0"/>
                          <a:ext cx="6370320" cy="2696210"/>
                        </a:xfrm>
                        <a:prstGeom prst="rect">
                          <a:avLst/>
                        </a:prstGeom>
                      </wps:spPr>
                      <wps:txbx>
                        <w:txbxContent>
                          <w:p w14:paraId="3D39574C">
                            <w:pPr>
                              <w:pStyle w:val="8"/>
                              <w:numPr>
                                <w:ilvl w:val="0"/>
                                <w:numId w:val="6"/>
                              </w:numPr>
                              <w:tabs>
                                <w:tab w:val="left" w:pos="1027"/>
                              </w:tabs>
                              <w:spacing w:before="14" w:after="0" w:line="240" w:lineRule="auto"/>
                              <w:ind w:left="1027" w:right="0" w:hanging="483"/>
                              <w:jc w:val="left"/>
                            </w:pPr>
                            <w:r>
                              <w:t>Installation</w:t>
                            </w:r>
                            <w:r>
                              <w:rPr>
                                <w:spacing w:val="-7"/>
                              </w:rPr>
                              <w:t xml:space="preserve"> </w:t>
                            </w:r>
                            <w:r>
                              <w:t>du</w:t>
                            </w:r>
                            <w:r>
                              <w:rPr>
                                <w:spacing w:val="-1"/>
                              </w:rPr>
                              <w:t xml:space="preserve"> </w:t>
                            </w:r>
                            <w:r>
                              <w:t xml:space="preserve">package </w:t>
                            </w:r>
                            <w:r>
                              <w:rPr>
                                <w:b/>
                              </w:rPr>
                              <w:t>ftp</w:t>
                            </w:r>
                            <w:r>
                              <w:rPr>
                                <w:b/>
                                <w:spacing w:val="-4"/>
                              </w:rPr>
                              <w:t xml:space="preserve"> </w:t>
                            </w:r>
                            <w:r>
                              <w:t>chez le</w:t>
                            </w:r>
                            <w:r>
                              <w:rPr>
                                <w:spacing w:val="-2"/>
                              </w:rPr>
                              <w:t xml:space="preserve"> </w:t>
                            </w:r>
                            <w:r>
                              <w:t>client</w:t>
                            </w:r>
                            <w:r>
                              <w:rPr>
                                <w:spacing w:val="1"/>
                              </w:rPr>
                              <w:t xml:space="preserve"> </w:t>
                            </w:r>
                            <w:r>
                              <w:rPr>
                                <w:spacing w:val="-10"/>
                              </w:rPr>
                              <w:t>.</w:t>
                            </w:r>
                          </w:p>
                        </w:txbxContent>
                      </wps:txbx>
                      <wps:bodyPr wrap="square" lIns="0" tIns="0" rIns="0" bIns="0" rtlCol="0">
                        <a:noAutofit/>
                      </wps:bodyPr>
                    </wps:wsp>
                  </a:graphicData>
                </a:graphic>
              </wp:anchor>
            </w:drawing>
          </mc:Choice>
          <mc:Fallback>
            <w:pict>
              <v:shape id="Textbox 25" o:spid="_x0000_s1026" o:spt="202" type="#_x0000_t202" style="position:absolute;left:0pt;margin-left:50.4pt;margin-top:4.3pt;height:212.3pt;width:501.6pt;mso-position-horizontal-relative:page;mso-wrap-distance-bottom:0pt;mso-wrap-distance-top:0pt;z-index:-251646976;mso-width-relative:page;mso-height-relative:page;" filled="f" stroked="f" coordsize="21600,21600" o:gfxdata="UEsDBAoAAAAAAIdO4kAAAAAAAAAAAAAAAAAEAAAAZHJzL1BLAwQUAAAACACHTuJABFA8AtcAAAAK&#10;AQAADwAAAGRycy9kb3ducmV2LnhtbE2PzU7DMBCE70i8g7VI3KidtopKiFMhBKdKiDQcODrxNoka&#10;r0Ps/r092xM9jmY0802+PrtBHHEKvScNyUyBQGq87anV8F19PK1AhGjImsETarhggHVxf5ebzPoT&#10;lXjcxlZwCYXMaOhiHDMpQ9OhM2HmRyT2dn5yJrKcWmknc+JyN8i5Uql0pide6MyIbx02++3BaXj9&#10;ofK9//2sv8pd2VfVs6JNutf68SFRLyAinuN/GK74jA4FM9X+QDaIgbVSjB41rFIQVz9RSz5Xa1gu&#10;FnOQRS5vLxR/UEsDBBQAAAAIAIdO4kAfmq78tQEAAHcDAAAOAAAAZHJzL2Uyb0RvYy54bWytU8GO&#10;0zAQvSPxD5bvNGlWFIiarhYqEBKClXb5AMexG0uxx3jcJv17xm7SRctlD3tJxjOTN++9cba3kx3Y&#10;SQU04Bq+XpWcKSehM+7Q8N+PX9995AyjcJ0YwKmGnxXy293bN9vR16qCHoZOBUYgDuvRN7yP0ddF&#10;gbJXVuAKvHJU1BCsiHQMh6ILYiR0OxRVWW6KEULnA0iFSNn9pchnxPASQNDaSLUHebTKxQtqUIOI&#10;JAl745HvMlutlYy/tEYV2dBwUhrzk4ZQ3KZnsduK+hCE742cKYiXUHimyQrjaOgVai+iYMdg/oOy&#10;RgZA0HElwRYXIdkRUrEun3nz0AuvshayGv3VdHw9WPnzdB+Y6RpevefMCUsbf1RTbGFilCF7Ro81&#10;dT146ovTZ5jo0ix5pGRSPelg05v0MKqTueeruQTGJCU3Nx/Km4pKkmrV5tOmWmf7i6fPfcD4TYFl&#10;KWh4oO1lU8XpB0aiQq1LCx0SsQuBFMWpnWa2LXRnIjvSVhuOf44iKM6G745sS1dgCcIStEsQ4vAF&#10;8kVJYhzcHSNokyenERfceTLtIxOa705a+L/n3PX0v+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RQPALXAAAACgEAAA8AAAAAAAAAAQAgAAAAIgAAAGRycy9kb3ducmV2LnhtbFBLAQIUABQAAAAI&#10;AIdO4kAfmq78tQEAAHcDAAAOAAAAAAAAAAEAIAAAACYBAABkcnMvZTJvRG9jLnhtbFBLBQYAAAAA&#10;BgAGAFkBAABNBQAAAAA=&#10;">
                <v:fill on="f" focussize="0,0"/>
                <v:stroke on="f"/>
                <v:imagedata o:title=""/>
                <o:lock v:ext="edit" aspectratio="f"/>
                <v:textbox inset="0mm,0mm,0mm,0mm">
                  <w:txbxContent>
                    <w:p w14:paraId="3D39574C">
                      <w:pPr>
                        <w:pStyle w:val="8"/>
                        <w:numPr>
                          <w:ilvl w:val="0"/>
                          <w:numId w:val="6"/>
                        </w:numPr>
                        <w:tabs>
                          <w:tab w:val="left" w:pos="1027"/>
                        </w:tabs>
                        <w:spacing w:before="14" w:after="0" w:line="240" w:lineRule="auto"/>
                        <w:ind w:left="1027" w:right="0" w:hanging="483"/>
                        <w:jc w:val="left"/>
                      </w:pPr>
                      <w:r>
                        <w:t>Installation</w:t>
                      </w:r>
                      <w:r>
                        <w:rPr>
                          <w:spacing w:val="-7"/>
                        </w:rPr>
                        <w:t xml:space="preserve"> </w:t>
                      </w:r>
                      <w:r>
                        <w:t>du</w:t>
                      </w:r>
                      <w:r>
                        <w:rPr>
                          <w:spacing w:val="-1"/>
                        </w:rPr>
                        <w:t xml:space="preserve"> </w:t>
                      </w:r>
                      <w:r>
                        <w:t xml:space="preserve">package </w:t>
                      </w:r>
                      <w:r>
                        <w:rPr>
                          <w:b/>
                        </w:rPr>
                        <w:t>ftp</w:t>
                      </w:r>
                      <w:r>
                        <w:rPr>
                          <w:b/>
                          <w:spacing w:val="-4"/>
                        </w:rPr>
                        <w:t xml:space="preserve"> </w:t>
                      </w:r>
                      <w:r>
                        <w:t>chez le</w:t>
                      </w:r>
                      <w:r>
                        <w:rPr>
                          <w:spacing w:val="-2"/>
                        </w:rPr>
                        <w:t xml:space="preserve"> </w:t>
                      </w:r>
                      <w:r>
                        <w:t>client</w:t>
                      </w:r>
                      <w:r>
                        <w:rPr>
                          <w:spacing w:val="1"/>
                        </w:rPr>
                        <w:t xml:space="preserve"> </w:t>
                      </w:r>
                      <w:r>
                        <w:rPr>
                          <w:spacing w:val="-10"/>
                        </w:rPr>
                        <w:t>.</w:t>
                      </w:r>
                    </w:p>
                  </w:txbxContent>
                </v:textbox>
                <w10:wrap type="topAndBottom"/>
              </v:shape>
            </w:pict>
          </mc:Fallback>
        </mc:AlternateContent>
      </w:r>
    </w:p>
    <w:p w14:paraId="34491E3B">
      <w:pPr>
        <w:pStyle w:val="8"/>
        <w:spacing w:after="0"/>
        <w:rPr>
          <w:b/>
          <w:sz w:val="5"/>
        </w:rPr>
        <w:sectPr>
          <w:pgSz w:w="11910" w:h="16840"/>
          <w:pgMar w:top="860" w:right="0" w:bottom="280" w:left="141" w:header="720" w:footer="720" w:gutter="0"/>
          <w:cols w:space="720" w:num="1"/>
        </w:sectPr>
      </w:pPr>
    </w:p>
    <w:p w14:paraId="7A11A230">
      <w:pPr>
        <w:pStyle w:val="8"/>
        <w:spacing w:before="1"/>
        <w:rPr>
          <w:b/>
          <w:sz w:val="10"/>
        </w:rPr>
      </w:pPr>
    </w:p>
    <w:p w14:paraId="4A0E7E9D">
      <w:pPr>
        <w:pStyle w:val="8"/>
        <w:ind w:left="1267"/>
        <w:rPr>
          <w:sz w:val="20"/>
        </w:rPr>
      </w:pPr>
      <w:r>
        <w:rPr>
          <w:sz w:val="20"/>
        </w:rPr>
        <w:drawing>
          <wp:inline distT="0" distB="0" distL="0" distR="0">
            <wp:extent cx="6074410" cy="387667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6074664" cy="3877055"/>
                    </a:xfrm>
                    <a:prstGeom prst="rect">
                      <a:avLst/>
                    </a:prstGeom>
                  </pic:spPr>
                </pic:pic>
              </a:graphicData>
            </a:graphic>
          </wp:inline>
        </w:drawing>
      </w:r>
    </w:p>
    <w:p w14:paraId="253B9352">
      <w:pPr>
        <w:pStyle w:val="3"/>
      </w:pPr>
      <w:r>
        <w:rPr>
          <w:color w:val="FF0000"/>
        </w:rPr>
        <w:t>Configuration</w:t>
      </w:r>
      <w:r>
        <w:rPr>
          <w:color w:val="FF0000"/>
          <w:spacing w:val="7"/>
        </w:rPr>
        <w:t xml:space="preserve"> </w:t>
      </w:r>
      <w:r>
        <w:rPr>
          <w:color w:val="FF0000"/>
        </w:rPr>
        <w:t>du</w:t>
      </w:r>
      <w:r>
        <w:rPr>
          <w:color w:val="FF0000"/>
          <w:spacing w:val="6"/>
        </w:rPr>
        <w:t xml:space="preserve"> </w:t>
      </w:r>
      <w:r>
        <w:rPr>
          <w:color w:val="FF0000"/>
        </w:rPr>
        <w:t>serveur</w:t>
      </w:r>
      <w:r>
        <w:rPr>
          <w:color w:val="FF0000"/>
          <w:spacing w:val="7"/>
        </w:rPr>
        <w:t xml:space="preserve"> </w:t>
      </w:r>
      <w:r>
        <w:rPr>
          <w:color w:val="FF0000"/>
          <w:spacing w:val="-2"/>
        </w:rPr>
        <w:t>Apache</w:t>
      </w:r>
    </w:p>
    <w:p w14:paraId="4CD77784">
      <w:pPr>
        <w:pStyle w:val="8"/>
        <w:spacing w:before="8"/>
        <w:ind w:left="1057" w:right="802"/>
        <w:jc w:val="center"/>
      </w:pPr>
      <w:r>
        <w:t>Apache est l'un</w:t>
      </w:r>
      <w:r>
        <w:rPr>
          <w:spacing w:val="-1"/>
        </w:rPr>
        <w:t xml:space="preserve"> </w:t>
      </w:r>
      <w:r>
        <w:t>des serveurs</w:t>
      </w:r>
      <w:r>
        <w:rPr>
          <w:spacing w:val="-1"/>
        </w:rPr>
        <w:t xml:space="preserve"> </w:t>
      </w:r>
      <w:r>
        <w:t>web</w:t>
      </w:r>
      <w:r>
        <w:rPr>
          <w:spacing w:val="-1"/>
        </w:rPr>
        <w:t xml:space="preserve"> </w:t>
      </w:r>
      <w:r>
        <w:t>les plus</w:t>
      </w:r>
      <w:r>
        <w:rPr>
          <w:spacing w:val="-4"/>
        </w:rPr>
        <w:t xml:space="preserve"> </w:t>
      </w:r>
      <w:r>
        <w:t>populaires et</w:t>
      </w:r>
      <w:r>
        <w:rPr>
          <w:spacing w:val="-1"/>
        </w:rPr>
        <w:t xml:space="preserve"> </w:t>
      </w:r>
      <w:r>
        <w:t>les</w:t>
      </w:r>
      <w:r>
        <w:rPr>
          <w:spacing w:val="-1"/>
        </w:rPr>
        <w:t xml:space="preserve"> </w:t>
      </w:r>
      <w:r>
        <w:t>plus</w:t>
      </w:r>
      <w:r>
        <w:rPr>
          <w:spacing w:val="-1"/>
        </w:rPr>
        <w:t xml:space="preserve"> </w:t>
      </w:r>
      <w:r>
        <w:t>utilisés</w:t>
      </w:r>
      <w:r>
        <w:rPr>
          <w:spacing w:val="-1"/>
        </w:rPr>
        <w:t xml:space="preserve"> </w:t>
      </w:r>
      <w:r>
        <w:t>dans le</w:t>
      </w:r>
      <w:r>
        <w:rPr>
          <w:spacing w:val="-2"/>
        </w:rPr>
        <w:t xml:space="preserve"> </w:t>
      </w:r>
      <w:r>
        <w:t>monde.</w:t>
      </w:r>
      <w:r>
        <w:rPr>
          <w:spacing w:val="-1"/>
        </w:rPr>
        <w:t xml:space="preserve"> </w:t>
      </w:r>
      <w:r>
        <w:t>Il est</w:t>
      </w:r>
      <w:r>
        <w:rPr>
          <w:spacing w:val="-1"/>
        </w:rPr>
        <w:t xml:space="preserve"> </w:t>
      </w:r>
      <w:r>
        <w:t>open- source</w:t>
      </w:r>
      <w:r>
        <w:rPr>
          <w:spacing w:val="-2"/>
        </w:rPr>
        <w:t xml:space="preserve"> </w:t>
      </w:r>
      <w:r>
        <w:t>et</w:t>
      </w:r>
      <w:r>
        <w:rPr>
          <w:spacing w:val="-3"/>
        </w:rPr>
        <w:t xml:space="preserve"> </w:t>
      </w:r>
      <w:r>
        <w:t>offre</w:t>
      </w:r>
      <w:r>
        <w:rPr>
          <w:spacing w:val="-2"/>
        </w:rPr>
        <w:t xml:space="preserve"> </w:t>
      </w:r>
      <w:r>
        <w:t>une</w:t>
      </w:r>
      <w:r>
        <w:rPr>
          <w:spacing w:val="-2"/>
        </w:rPr>
        <w:t xml:space="preserve"> </w:t>
      </w:r>
      <w:r>
        <w:t>grande</w:t>
      </w:r>
      <w:r>
        <w:rPr>
          <w:spacing w:val="-2"/>
        </w:rPr>
        <w:t xml:space="preserve"> </w:t>
      </w:r>
      <w:r>
        <w:t>flexibilité</w:t>
      </w:r>
      <w:r>
        <w:rPr>
          <w:spacing w:val="-2"/>
        </w:rPr>
        <w:t xml:space="preserve"> </w:t>
      </w:r>
      <w:r>
        <w:t>ainsi</w:t>
      </w:r>
      <w:r>
        <w:rPr>
          <w:spacing w:val="-5"/>
        </w:rPr>
        <w:t xml:space="preserve"> </w:t>
      </w:r>
      <w:r>
        <w:t>qu'une</w:t>
      </w:r>
      <w:r>
        <w:rPr>
          <w:spacing w:val="-2"/>
        </w:rPr>
        <w:t xml:space="preserve"> </w:t>
      </w:r>
      <w:r>
        <w:t>vaste</w:t>
      </w:r>
      <w:r>
        <w:rPr>
          <w:spacing w:val="-4"/>
        </w:rPr>
        <w:t xml:space="preserve"> </w:t>
      </w:r>
      <w:r>
        <w:t>gamme</w:t>
      </w:r>
      <w:r>
        <w:rPr>
          <w:spacing w:val="-4"/>
        </w:rPr>
        <w:t xml:space="preserve"> </w:t>
      </w:r>
      <w:r>
        <w:t>de</w:t>
      </w:r>
      <w:r>
        <w:rPr>
          <w:spacing w:val="-2"/>
        </w:rPr>
        <w:t xml:space="preserve"> </w:t>
      </w:r>
      <w:r>
        <w:t>fonctionnalités,</w:t>
      </w:r>
      <w:r>
        <w:rPr>
          <w:spacing w:val="-3"/>
        </w:rPr>
        <w:t xml:space="preserve"> </w:t>
      </w:r>
      <w:r>
        <w:t>ce</w:t>
      </w:r>
      <w:r>
        <w:rPr>
          <w:spacing w:val="-2"/>
        </w:rPr>
        <w:t xml:space="preserve"> </w:t>
      </w:r>
      <w:r>
        <w:t>qui</w:t>
      </w:r>
      <w:r>
        <w:rPr>
          <w:spacing w:val="-3"/>
        </w:rPr>
        <w:t xml:space="preserve"> </w:t>
      </w:r>
      <w:r>
        <w:t>en</w:t>
      </w:r>
      <w:r>
        <w:rPr>
          <w:spacing w:val="-3"/>
        </w:rPr>
        <w:t xml:space="preserve"> </w:t>
      </w:r>
      <w:r>
        <w:t>fait</w:t>
      </w:r>
      <w:r>
        <w:rPr>
          <w:spacing w:val="-3"/>
        </w:rPr>
        <w:t xml:space="preserve"> </w:t>
      </w:r>
      <w:r>
        <w:t>un choix privilégié pour héberger des sites web et des applications web.</w:t>
      </w:r>
    </w:p>
    <w:p w14:paraId="645CF5BB">
      <w:pPr>
        <w:pStyle w:val="8"/>
        <w:spacing w:before="101"/>
      </w:pPr>
    </w:p>
    <w:p w14:paraId="3434C94F">
      <w:pPr>
        <w:pStyle w:val="6"/>
      </w:pPr>
      <w:r>
        <w:rPr>
          <w:color w:val="006FC0"/>
        </w:rPr>
        <w:t>Configuration</w:t>
      </w:r>
      <w:r>
        <w:rPr>
          <w:color w:val="006FC0"/>
          <w:spacing w:val="-6"/>
        </w:rPr>
        <w:t xml:space="preserve"> </w:t>
      </w:r>
      <w:r>
        <w:rPr>
          <w:color w:val="006FC0"/>
          <w:spacing w:val="-2"/>
        </w:rPr>
        <w:t>Serveur:</w:t>
      </w:r>
    </w:p>
    <w:p w14:paraId="7EF1B5B4">
      <w:pPr>
        <w:pStyle w:val="11"/>
        <w:numPr>
          <w:ilvl w:val="1"/>
          <w:numId w:val="5"/>
        </w:numPr>
        <w:tabs>
          <w:tab w:val="left" w:pos="1831"/>
        </w:tabs>
        <w:spacing w:before="0" w:after="0" w:line="240" w:lineRule="auto"/>
        <w:ind w:left="1831" w:right="0" w:hanging="420"/>
        <w:jc w:val="left"/>
        <w:rPr>
          <w:rFonts w:ascii="Wingdings" w:hAnsi="Wingdings"/>
          <w:sz w:val="16"/>
        </w:rPr>
      </w:pPr>
      <w:r>
        <w:rPr>
          <w:sz w:val="24"/>
        </w:rPr>
        <w:t>Installation</w:t>
      </w:r>
      <w:r>
        <w:rPr>
          <w:spacing w:val="-3"/>
          <w:sz w:val="24"/>
        </w:rPr>
        <w:t xml:space="preserve"> </w:t>
      </w:r>
      <w:r>
        <w:rPr>
          <w:sz w:val="24"/>
        </w:rPr>
        <w:t>du</w:t>
      </w:r>
      <w:r>
        <w:rPr>
          <w:spacing w:val="-2"/>
          <w:sz w:val="24"/>
        </w:rPr>
        <w:t xml:space="preserve"> </w:t>
      </w:r>
      <w:r>
        <w:rPr>
          <w:sz w:val="24"/>
        </w:rPr>
        <w:t>serveur</w:t>
      </w:r>
      <w:r>
        <w:rPr>
          <w:spacing w:val="2"/>
          <w:sz w:val="24"/>
        </w:rPr>
        <w:t xml:space="preserve"> </w:t>
      </w:r>
      <w:r>
        <w:rPr>
          <w:sz w:val="24"/>
        </w:rPr>
        <w:t>web</w:t>
      </w:r>
      <w:r>
        <w:rPr>
          <w:spacing w:val="-3"/>
          <w:sz w:val="24"/>
        </w:rPr>
        <w:t xml:space="preserve"> </w:t>
      </w:r>
      <w:r>
        <w:rPr>
          <w:spacing w:val="-2"/>
          <w:sz w:val="24"/>
        </w:rPr>
        <w:t>Apache</w:t>
      </w:r>
    </w:p>
    <w:p w14:paraId="25E526BA">
      <w:pPr>
        <w:pStyle w:val="8"/>
        <w:spacing w:before="6"/>
        <w:rPr>
          <w:sz w:val="14"/>
        </w:rPr>
      </w:pPr>
      <w:r>
        <w:rPr>
          <w:sz w:val="14"/>
        </w:rPr>
        <w:drawing>
          <wp:anchor distT="0" distB="0" distL="0" distR="0" simplePos="0" relativeHeight="251670528" behindDoc="1" locked="0" layoutInCell="1" allowOverlap="1">
            <wp:simplePos x="0" y="0"/>
            <wp:positionH relativeFrom="page">
              <wp:posOffset>1334770</wp:posOffset>
            </wp:positionH>
            <wp:positionV relativeFrom="paragraph">
              <wp:posOffset>121285</wp:posOffset>
            </wp:positionV>
            <wp:extent cx="4009390" cy="104902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4009234" cy="1049274"/>
                    </a:xfrm>
                    <a:prstGeom prst="rect">
                      <a:avLst/>
                    </a:prstGeom>
                  </pic:spPr>
                </pic:pic>
              </a:graphicData>
            </a:graphic>
          </wp:anchor>
        </w:drawing>
      </w:r>
    </w:p>
    <w:p w14:paraId="69378DC2">
      <w:pPr>
        <w:pStyle w:val="11"/>
        <w:numPr>
          <w:ilvl w:val="1"/>
          <w:numId w:val="5"/>
        </w:numPr>
        <w:tabs>
          <w:tab w:val="left" w:pos="1831"/>
        </w:tabs>
        <w:spacing w:before="188" w:after="0" w:line="240" w:lineRule="auto"/>
        <w:ind w:left="1831" w:right="0" w:hanging="420"/>
        <w:jc w:val="left"/>
        <w:rPr>
          <w:rFonts w:ascii="Wingdings" w:hAnsi="Wingdings"/>
          <w:sz w:val="16"/>
        </w:rPr>
      </w:pPr>
      <w:r>
        <w:rPr>
          <w:sz w:val="24"/>
        </w:rPr>
        <w:t>Vérification</w:t>
      </w:r>
      <w:r>
        <w:rPr>
          <w:spacing w:val="-2"/>
          <w:sz w:val="24"/>
        </w:rPr>
        <w:t xml:space="preserve"> </w:t>
      </w:r>
      <w:r>
        <w:rPr>
          <w:sz w:val="24"/>
        </w:rPr>
        <w:t>du</w:t>
      </w:r>
      <w:r>
        <w:rPr>
          <w:spacing w:val="-2"/>
          <w:sz w:val="24"/>
        </w:rPr>
        <w:t xml:space="preserve"> </w:t>
      </w:r>
      <w:r>
        <w:rPr>
          <w:sz w:val="24"/>
        </w:rPr>
        <w:t>répertoire</w:t>
      </w:r>
      <w:r>
        <w:rPr>
          <w:spacing w:val="-1"/>
          <w:sz w:val="24"/>
        </w:rPr>
        <w:t xml:space="preserve"> </w:t>
      </w:r>
      <w:r>
        <w:rPr>
          <w:sz w:val="24"/>
        </w:rPr>
        <w:t>apache2</w:t>
      </w:r>
      <w:r>
        <w:rPr>
          <w:spacing w:val="1"/>
          <w:sz w:val="24"/>
        </w:rPr>
        <w:t xml:space="preserve"> </w:t>
      </w:r>
      <w:r>
        <w:rPr>
          <w:sz w:val="24"/>
        </w:rPr>
        <w:t>pour</w:t>
      </w:r>
      <w:r>
        <w:rPr>
          <w:spacing w:val="-3"/>
          <w:sz w:val="24"/>
        </w:rPr>
        <w:t xml:space="preserve"> </w:t>
      </w:r>
      <w:r>
        <w:rPr>
          <w:sz w:val="24"/>
        </w:rPr>
        <w:t>voir</w:t>
      </w:r>
      <w:r>
        <w:rPr>
          <w:spacing w:val="-3"/>
          <w:sz w:val="24"/>
        </w:rPr>
        <w:t xml:space="preserve"> </w:t>
      </w:r>
      <w:r>
        <w:rPr>
          <w:sz w:val="24"/>
        </w:rPr>
        <w:t>les</w:t>
      </w:r>
      <w:r>
        <w:rPr>
          <w:spacing w:val="-1"/>
          <w:sz w:val="24"/>
        </w:rPr>
        <w:t xml:space="preserve"> </w:t>
      </w:r>
      <w:r>
        <w:rPr>
          <w:sz w:val="24"/>
        </w:rPr>
        <w:t>différents</w:t>
      </w:r>
      <w:r>
        <w:rPr>
          <w:spacing w:val="-2"/>
          <w:sz w:val="24"/>
        </w:rPr>
        <w:t xml:space="preserve"> </w:t>
      </w:r>
      <w:r>
        <w:rPr>
          <w:sz w:val="24"/>
        </w:rPr>
        <w:t xml:space="preserve">fichiers de </w:t>
      </w:r>
      <w:r>
        <w:rPr>
          <w:spacing w:val="-2"/>
          <w:sz w:val="24"/>
        </w:rPr>
        <w:t>configuration</w:t>
      </w:r>
    </w:p>
    <w:p w14:paraId="54C3F38E">
      <w:pPr>
        <w:pStyle w:val="8"/>
        <w:spacing w:before="10"/>
        <w:rPr>
          <w:sz w:val="15"/>
        </w:rPr>
      </w:pPr>
      <w:r>
        <w:rPr>
          <w:sz w:val="15"/>
        </w:rPr>
        <w:drawing>
          <wp:anchor distT="0" distB="0" distL="0" distR="0" simplePos="0" relativeHeight="251671552" behindDoc="1" locked="0" layoutInCell="1" allowOverlap="1">
            <wp:simplePos x="0" y="0"/>
            <wp:positionH relativeFrom="page">
              <wp:posOffset>702310</wp:posOffset>
            </wp:positionH>
            <wp:positionV relativeFrom="paragraph">
              <wp:posOffset>130810</wp:posOffset>
            </wp:positionV>
            <wp:extent cx="6175375" cy="167576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6175356" cy="1675542"/>
                    </a:xfrm>
                    <a:prstGeom prst="rect">
                      <a:avLst/>
                    </a:prstGeom>
                  </pic:spPr>
                </pic:pic>
              </a:graphicData>
            </a:graphic>
          </wp:anchor>
        </w:drawing>
      </w:r>
    </w:p>
    <w:p w14:paraId="2972D20F">
      <w:pPr>
        <w:pStyle w:val="8"/>
        <w:spacing w:after="0"/>
        <w:rPr>
          <w:sz w:val="15"/>
        </w:rPr>
        <w:sectPr>
          <w:pgSz w:w="11910" w:h="16840"/>
          <w:pgMar w:top="1920" w:right="0" w:bottom="280" w:left="141" w:header="720" w:footer="720" w:gutter="0"/>
          <w:cols w:space="720" w:num="1"/>
        </w:sectPr>
      </w:pPr>
    </w:p>
    <w:p w14:paraId="45201603">
      <w:pPr>
        <w:pStyle w:val="8"/>
        <w:ind w:left="1020"/>
        <w:rPr>
          <w:sz w:val="20"/>
        </w:rPr>
      </w:pPr>
      <w:r>
        <w:rPr>
          <w:sz w:val="20"/>
        </w:rPr>
        <w:drawing>
          <wp:inline distT="0" distB="0" distL="0" distR="0">
            <wp:extent cx="6317615" cy="3153410"/>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6318045" cy="3153727"/>
                    </a:xfrm>
                    <a:prstGeom prst="rect">
                      <a:avLst/>
                    </a:prstGeom>
                  </pic:spPr>
                </pic:pic>
              </a:graphicData>
            </a:graphic>
          </wp:inline>
        </w:drawing>
      </w:r>
    </w:p>
    <w:p w14:paraId="04078821">
      <w:pPr>
        <w:pStyle w:val="8"/>
        <w:spacing w:before="153"/>
        <w:rPr>
          <w:sz w:val="20"/>
        </w:rPr>
      </w:pPr>
      <w:r>
        <w:rPr>
          <w:sz w:val="20"/>
        </w:rPr>
        <w:drawing>
          <wp:anchor distT="0" distB="0" distL="0" distR="0" simplePos="0" relativeHeight="251671552" behindDoc="1" locked="0" layoutInCell="1" allowOverlap="1">
            <wp:simplePos x="0" y="0"/>
            <wp:positionH relativeFrom="page">
              <wp:posOffset>673100</wp:posOffset>
            </wp:positionH>
            <wp:positionV relativeFrom="paragraph">
              <wp:posOffset>258445</wp:posOffset>
            </wp:positionV>
            <wp:extent cx="6501130" cy="109029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6501355" cy="1090422"/>
                    </a:xfrm>
                    <a:prstGeom prst="rect">
                      <a:avLst/>
                    </a:prstGeom>
                  </pic:spPr>
                </pic:pic>
              </a:graphicData>
            </a:graphic>
          </wp:anchor>
        </w:drawing>
      </w:r>
    </w:p>
    <w:p w14:paraId="3B629930">
      <w:pPr>
        <w:pStyle w:val="8"/>
        <w:spacing w:before="22"/>
      </w:pPr>
    </w:p>
    <w:p w14:paraId="3DA42749">
      <w:pPr>
        <w:pStyle w:val="11"/>
        <w:numPr>
          <w:ilvl w:val="1"/>
          <w:numId w:val="5"/>
        </w:numPr>
        <w:tabs>
          <w:tab w:val="left" w:pos="1831"/>
        </w:tabs>
        <w:spacing w:before="1" w:after="0" w:line="240" w:lineRule="auto"/>
        <w:ind w:left="1831" w:right="0" w:hanging="420"/>
        <w:jc w:val="left"/>
        <w:rPr>
          <w:rFonts w:ascii="Wingdings" w:hAnsi="Wingdings"/>
          <w:sz w:val="16"/>
        </w:rPr>
      </w:pPr>
      <w:r>
        <w:rPr>
          <w:sz w:val="24"/>
        </w:rPr>
        <w:t>Configuration</w:t>
      </w:r>
      <w:r>
        <w:rPr>
          <w:spacing w:val="-5"/>
          <w:sz w:val="24"/>
        </w:rPr>
        <w:t xml:space="preserve"> </w:t>
      </w:r>
      <w:r>
        <w:rPr>
          <w:sz w:val="24"/>
        </w:rPr>
        <w:t>du</w:t>
      </w:r>
      <w:r>
        <w:rPr>
          <w:spacing w:val="-2"/>
          <w:sz w:val="24"/>
        </w:rPr>
        <w:t xml:space="preserve"> </w:t>
      </w:r>
      <w:r>
        <w:rPr>
          <w:sz w:val="24"/>
        </w:rPr>
        <w:t>fichier</w:t>
      </w:r>
      <w:r>
        <w:rPr>
          <w:spacing w:val="-1"/>
          <w:sz w:val="24"/>
        </w:rPr>
        <w:t xml:space="preserve"> </w:t>
      </w:r>
      <w:r>
        <w:rPr>
          <w:spacing w:val="-4"/>
          <w:sz w:val="24"/>
        </w:rPr>
        <w:t>html</w:t>
      </w:r>
    </w:p>
    <w:p w14:paraId="6A2EC7B6">
      <w:pPr>
        <w:pStyle w:val="8"/>
        <w:spacing w:before="2"/>
        <w:rPr>
          <w:sz w:val="19"/>
        </w:rPr>
      </w:pPr>
      <w:r>
        <w:rPr>
          <w:sz w:val="19"/>
        </w:rPr>
        <w:drawing>
          <wp:anchor distT="0" distB="0" distL="0" distR="0" simplePos="0" relativeHeight="251672576" behindDoc="1" locked="0" layoutInCell="1" allowOverlap="1">
            <wp:simplePos x="0" y="0"/>
            <wp:positionH relativeFrom="page">
              <wp:posOffset>665480</wp:posOffset>
            </wp:positionH>
            <wp:positionV relativeFrom="paragraph">
              <wp:posOffset>154940</wp:posOffset>
            </wp:positionV>
            <wp:extent cx="6122035" cy="179197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6122164" cy="1792224"/>
                    </a:xfrm>
                    <a:prstGeom prst="rect">
                      <a:avLst/>
                    </a:prstGeom>
                  </pic:spPr>
                </pic:pic>
              </a:graphicData>
            </a:graphic>
          </wp:anchor>
        </w:drawing>
      </w:r>
    </w:p>
    <w:p w14:paraId="046FEEED">
      <w:pPr>
        <w:pStyle w:val="8"/>
        <w:rPr>
          <w:sz w:val="20"/>
        </w:rPr>
      </w:pPr>
    </w:p>
    <w:p w14:paraId="00D57654">
      <w:pPr>
        <w:pStyle w:val="8"/>
        <w:spacing w:before="39"/>
        <w:rPr>
          <w:sz w:val="20"/>
        </w:rPr>
      </w:pPr>
      <w:r>
        <w:rPr>
          <w:sz w:val="20"/>
        </w:rPr>
        <w:drawing>
          <wp:anchor distT="0" distB="0" distL="0" distR="0" simplePos="0" relativeHeight="251672576" behindDoc="1" locked="0" layoutInCell="1" allowOverlap="1">
            <wp:simplePos x="0" y="0"/>
            <wp:positionH relativeFrom="page">
              <wp:posOffset>624840</wp:posOffset>
            </wp:positionH>
            <wp:positionV relativeFrom="paragraph">
              <wp:posOffset>185420</wp:posOffset>
            </wp:positionV>
            <wp:extent cx="6209030" cy="158369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6209240" cy="1583912"/>
                    </a:xfrm>
                    <a:prstGeom prst="rect">
                      <a:avLst/>
                    </a:prstGeom>
                  </pic:spPr>
                </pic:pic>
              </a:graphicData>
            </a:graphic>
          </wp:anchor>
        </w:drawing>
      </w:r>
    </w:p>
    <w:p w14:paraId="56CEABCC">
      <w:pPr>
        <w:pStyle w:val="8"/>
        <w:spacing w:after="0"/>
        <w:rPr>
          <w:sz w:val="20"/>
        </w:rPr>
        <w:sectPr>
          <w:pgSz w:w="11910" w:h="16840"/>
          <w:pgMar w:top="1140" w:right="0" w:bottom="280" w:left="141" w:header="720" w:footer="720" w:gutter="0"/>
          <w:cols w:space="720" w:num="1"/>
        </w:sectPr>
      </w:pPr>
    </w:p>
    <w:p w14:paraId="03E2D21E">
      <w:pPr>
        <w:pStyle w:val="8"/>
        <w:ind w:left="864"/>
        <w:rPr>
          <w:sz w:val="20"/>
        </w:rPr>
      </w:pPr>
      <w:r>
        <w:rPr>
          <w:sz w:val="20"/>
        </w:rPr>
        <w:drawing>
          <wp:inline distT="0" distB="0" distL="0" distR="0">
            <wp:extent cx="6162040" cy="2974340"/>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6162540" cy="2974467"/>
                    </a:xfrm>
                    <a:prstGeom prst="rect">
                      <a:avLst/>
                    </a:prstGeom>
                  </pic:spPr>
                </pic:pic>
              </a:graphicData>
            </a:graphic>
          </wp:inline>
        </w:drawing>
      </w:r>
    </w:p>
    <w:p w14:paraId="07324C0B">
      <w:pPr>
        <w:pStyle w:val="8"/>
        <w:rPr>
          <w:sz w:val="48"/>
        </w:rPr>
      </w:pPr>
    </w:p>
    <w:p w14:paraId="1800609B">
      <w:pPr>
        <w:pStyle w:val="8"/>
        <w:spacing w:before="38"/>
        <w:rPr>
          <w:sz w:val="48"/>
        </w:rPr>
      </w:pPr>
    </w:p>
    <w:p w14:paraId="05869C1A">
      <w:pPr>
        <w:pStyle w:val="2"/>
      </w:pPr>
      <w:r>
        <w:rPr>
          <w:color w:val="FF0000"/>
        </w:rPr>
        <w:t>Configuration</w:t>
      </w:r>
      <w:r>
        <w:rPr>
          <w:color w:val="FF0000"/>
          <w:spacing w:val="12"/>
        </w:rPr>
        <w:t xml:space="preserve"> </w:t>
      </w:r>
      <w:r>
        <w:rPr>
          <w:color w:val="FF0000"/>
        </w:rPr>
        <w:t>du</w:t>
      </w:r>
      <w:r>
        <w:rPr>
          <w:color w:val="FF0000"/>
          <w:spacing w:val="7"/>
        </w:rPr>
        <w:t xml:space="preserve"> </w:t>
      </w:r>
      <w:r>
        <w:rPr>
          <w:color w:val="FF0000"/>
        </w:rPr>
        <w:t>serveur</w:t>
      </w:r>
      <w:r>
        <w:rPr>
          <w:color w:val="FF0000"/>
          <w:spacing w:val="10"/>
        </w:rPr>
        <w:t xml:space="preserve"> </w:t>
      </w:r>
      <w:r>
        <w:rPr>
          <w:color w:val="FF0000"/>
          <w:spacing w:val="-4"/>
        </w:rPr>
        <w:t>Ldap</w:t>
      </w:r>
    </w:p>
    <w:p w14:paraId="61329FEE">
      <w:pPr>
        <w:pStyle w:val="8"/>
        <w:spacing w:before="234" w:line="261" w:lineRule="auto"/>
        <w:ind w:left="1057" w:right="1621"/>
        <w:jc w:val="center"/>
      </w:pPr>
      <w:r>
        <w:t>Le</w:t>
      </w:r>
      <w:r>
        <w:rPr>
          <w:spacing w:val="-3"/>
        </w:rPr>
        <w:t xml:space="preserve"> </w:t>
      </w:r>
      <w:r>
        <w:t>serveur</w:t>
      </w:r>
      <w:r>
        <w:rPr>
          <w:spacing w:val="-3"/>
        </w:rPr>
        <w:t xml:space="preserve"> </w:t>
      </w:r>
      <w:r>
        <w:t>LDAP</w:t>
      </w:r>
      <w:r>
        <w:rPr>
          <w:spacing w:val="-4"/>
        </w:rPr>
        <w:t xml:space="preserve"> </w:t>
      </w:r>
      <w:r>
        <w:t>(Lightweight</w:t>
      </w:r>
      <w:r>
        <w:rPr>
          <w:spacing w:val="-4"/>
        </w:rPr>
        <w:t xml:space="preserve"> </w:t>
      </w:r>
      <w:r>
        <w:t>Directory</w:t>
      </w:r>
      <w:r>
        <w:rPr>
          <w:spacing w:val="-4"/>
        </w:rPr>
        <w:t xml:space="preserve"> </w:t>
      </w:r>
      <w:r>
        <w:t>Access</w:t>
      </w:r>
      <w:r>
        <w:rPr>
          <w:spacing w:val="-2"/>
        </w:rPr>
        <w:t xml:space="preserve"> </w:t>
      </w:r>
      <w:r>
        <w:t>Protocol)</w:t>
      </w:r>
      <w:r>
        <w:rPr>
          <w:spacing w:val="-5"/>
        </w:rPr>
        <w:t xml:space="preserve"> </w:t>
      </w:r>
      <w:r>
        <w:t>sur</w:t>
      </w:r>
      <w:r>
        <w:rPr>
          <w:spacing w:val="-5"/>
        </w:rPr>
        <w:t xml:space="preserve"> </w:t>
      </w:r>
      <w:r>
        <w:t>Ubuntu</w:t>
      </w:r>
      <w:r>
        <w:rPr>
          <w:spacing w:val="-4"/>
        </w:rPr>
        <w:t xml:space="preserve"> </w:t>
      </w:r>
      <w:r>
        <w:t>est</w:t>
      </w:r>
      <w:r>
        <w:rPr>
          <w:spacing w:val="-4"/>
        </w:rPr>
        <w:t xml:space="preserve"> </w:t>
      </w:r>
      <w:r>
        <w:t>un</w:t>
      </w:r>
      <w:r>
        <w:rPr>
          <w:spacing w:val="-4"/>
        </w:rPr>
        <w:t xml:space="preserve"> </w:t>
      </w:r>
      <w:r>
        <w:t>moyen</w:t>
      </w:r>
      <w:r>
        <w:rPr>
          <w:spacing w:val="-2"/>
        </w:rPr>
        <w:t xml:space="preserve"> </w:t>
      </w:r>
      <w:r>
        <w:t>puissant de gérer les informations d'annuaire, telles que les comptes d'utilisateurs, les groupes, les machines, etc., de manièrecentralisée.</w:t>
      </w:r>
    </w:p>
    <w:p w14:paraId="6D3D2ED2">
      <w:pPr>
        <w:pStyle w:val="8"/>
        <w:spacing w:before="151" w:line="259" w:lineRule="auto"/>
        <w:ind w:left="1034" w:right="1348" w:firstLine="1"/>
        <w:jc w:val="center"/>
      </w:pPr>
      <w:r>
        <w:t>le serveur LDAP sur Ubuntu offre une solution efficace pour la gestion centralisée des informations d'annuaire, facilitant ainsi la gestion des comptes utilisateurs, des groupes et des machines</w:t>
      </w:r>
      <w:r>
        <w:rPr>
          <w:spacing w:val="-3"/>
        </w:rPr>
        <w:t xml:space="preserve"> </w:t>
      </w:r>
      <w:r>
        <w:t>sur</w:t>
      </w:r>
      <w:r>
        <w:rPr>
          <w:spacing w:val="-4"/>
        </w:rPr>
        <w:t xml:space="preserve"> </w:t>
      </w:r>
      <w:r>
        <w:t>un</w:t>
      </w:r>
      <w:r>
        <w:rPr>
          <w:spacing w:val="-3"/>
        </w:rPr>
        <w:t xml:space="preserve"> </w:t>
      </w:r>
      <w:r>
        <w:t>réseau.</w:t>
      </w:r>
      <w:r>
        <w:rPr>
          <w:spacing w:val="-1"/>
        </w:rPr>
        <w:t xml:space="preserve"> </w:t>
      </w:r>
      <w:r>
        <w:t>Avec</w:t>
      </w:r>
      <w:r>
        <w:rPr>
          <w:spacing w:val="-2"/>
        </w:rPr>
        <w:t xml:space="preserve"> </w:t>
      </w:r>
      <w:r>
        <w:t>une</w:t>
      </w:r>
      <w:r>
        <w:rPr>
          <w:spacing w:val="-4"/>
        </w:rPr>
        <w:t xml:space="preserve"> </w:t>
      </w:r>
      <w:r>
        <w:t>configuration</w:t>
      </w:r>
      <w:r>
        <w:rPr>
          <w:spacing w:val="-3"/>
        </w:rPr>
        <w:t xml:space="preserve"> </w:t>
      </w:r>
      <w:r>
        <w:t>appropriée</w:t>
      </w:r>
      <w:r>
        <w:rPr>
          <w:spacing w:val="-2"/>
        </w:rPr>
        <w:t xml:space="preserve"> </w:t>
      </w:r>
      <w:r>
        <w:t>et</w:t>
      </w:r>
      <w:r>
        <w:rPr>
          <w:spacing w:val="-3"/>
        </w:rPr>
        <w:t xml:space="preserve"> </w:t>
      </w:r>
      <w:r>
        <w:t>des</w:t>
      </w:r>
      <w:r>
        <w:rPr>
          <w:spacing w:val="-3"/>
        </w:rPr>
        <w:t xml:space="preserve"> </w:t>
      </w:r>
      <w:r>
        <w:t>mesures</w:t>
      </w:r>
      <w:r>
        <w:rPr>
          <w:spacing w:val="-1"/>
        </w:rPr>
        <w:t xml:space="preserve"> </w:t>
      </w:r>
      <w:r>
        <w:t>de</w:t>
      </w:r>
      <w:r>
        <w:rPr>
          <w:spacing w:val="-4"/>
        </w:rPr>
        <w:t xml:space="preserve"> </w:t>
      </w:r>
      <w:r>
        <w:t>sécurité,</w:t>
      </w:r>
      <w:r>
        <w:rPr>
          <w:spacing w:val="-3"/>
        </w:rPr>
        <w:t xml:space="preserve"> </w:t>
      </w:r>
      <w:r>
        <w:t>un</w:t>
      </w:r>
      <w:r>
        <w:rPr>
          <w:spacing w:val="-3"/>
        </w:rPr>
        <w:t xml:space="preserve"> </w:t>
      </w:r>
      <w:r>
        <w:t>serveur LDAP peut être un atout précieux</w:t>
      </w:r>
      <w:r>
        <w:rPr>
          <w:spacing w:val="40"/>
        </w:rPr>
        <w:t xml:space="preserve"> </w:t>
      </w:r>
      <w:r>
        <w:t>dans l’infrastructure</w:t>
      </w:r>
      <w:r>
        <w:rPr>
          <w:spacing w:val="-2"/>
        </w:rPr>
        <w:t xml:space="preserve"> </w:t>
      </w:r>
      <w:r>
        <w:t>d'un réseau Ubuntu.</w:t>
      </w:r>
    </w:p>
    <w:p w14:paraId="73A5EF20">
      <w:pPr>
        <w:pStyle w:val="8"/>
        <w:spacing w:before="157"/>
      </w:pPr>
    </w:p>
    <w:p w14:paraId="65F02292">
      <w:pPr>
        <w:pStyle w:val="6"/>
        <w:ind w:left="1111"/>
      </w:pPr>
      <w:r>
        <w:rPr>
          <w:color w:val="2D5294"/>
        </w:rPr>
        <w:t>Configuration</w:t>
      </w:r>
      <w:r>
        <w:rPr>
          <w:color w:val="2D5294"/>
          <w:spacing w:val="-13"/>
        </w:rPr>
        <w:t xml:space="preserve"> </w:t>
      </w:r>
      <w:r>
        <w:rPr>
          <w:color w:val="2D5294"/>
        </w:rPr>
        <w:t>serveur</w:t>
      </w:r>
      <w:r>
        <w:rPr>
          <w:color w:val="2D5294"/>
          <w:spacing w:val="-9"/>
        </w:rPr>
        <w:t xml:space="preserve"> </w:t>
      </w:r>
      <w:r>
        <w:rPr>
          <w:color w:val="2D5294"/>
          <w:spacing w:val="-10"/>
        </w:rPr>
        <w:t>:</w:t>
      </w:r>
    </w:p>
    <w:p w14:paraId="53FAED1F">
      <w:pPr>
        <w:pStyle w:val="8"/>
        <w:spacing w:before="48"/>
        <w:rPr>
          <w:b/>
          <w:sz w:val="20"/>
        </w:rPr>
      </w:pPr>
      <w:r>
        <w:rPr>
          <w:b/>
          <w:sz w:val="20"/>
        </w:rPr>
        <w:drawing>
          <wp:anchor distT="0" distB="0" distL="0" distR="0" simplePos="0" relativeHeight="251673600" behindDoc="1" locked="0" layoutInCell="1" allowOverlap="1">
            <wp:simplePos x="0" y="0"/>
            <wp:positionH relativeFrom="page">
              <wp:posOffset>701040</wp:posOffset>
            </wp:positionH>
            <wp:positionV relativeFrom="paragraph">
              <wp:posOffset>191135</wp:posOffset>
            </wp:positionV>
            <wp:extent cx="6125210" cy="327152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6125053" cy="3271266"/>
                    </a:xfrm>
                    <a:prstGeom prst="rect">
                      <a:avLst/>
                    </a:prstGeom>
                  </pic:spPr>
                </pic:pic>
              </a:graphicData>
            </a:graphic>
          </wp:anchor>
        </w:drawing>
      </w:r>
    </w:p>
    <w:p w14:paraId="40AC485F">
      <w:pPr>
        <w:pStyle w:val="8"/>
        <w:spacing w:after="0"/>
        <w:rPr>
          <w:b/>
          <w:sz w:val="20"/>
        </w:rPr>
        <w:sectPr>
          <w:pgSz w:w="11910" w:h="16840"/>
          <w:pgMar w:top="1020" w:right="0" w:bottom="280" w:left="141" w:header="720" w:footer="720" w:gutter="0"/>
          <w:cols w:space="720" w:num="1"/>
        </w:sectPr>
      </w:pPr>
    </w:p>
    <w:p w14:paraId="6FF19AE9">
      <w:pPr>
        <w:pStyle w:val="8"/>
        <w:ind w:left="975"/>
        <w:rPr>
          <w:sz w:val="20"/>
        </w:rPr>
      </w:pPr>
      <w:r>
        <w:rPr>
          <w:sz w:val="20"/>
        </w:rPr>
        <w:drawing>
          <wp:inline distT="0" distB="0" distL="0" distR="0">
            <wp:extent cx="6188075" cy="3822065"/>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6188698" cy="3822191"/>
                    </a:xfrm>
                    <a:prstGeom prst="rect">
                      <a:avLst/>
                    </a:prstGeom>
                  </pic:spPr>
                </pic:pic>
              </a:graphicData>
            </a:graphic>
          </wp:inline>
        </w:drawing>
      </w:r>
    </w:p>
    <w:p w14:paraId="50A9E9DC">
      <w:pPr>
        <w:pStyle w:val="8"/>
        <w:rPr>
          <w:b/>
          <w:sz w:val="20"/>
        </w:rPr>
      </w:pPr>
    </w:p>
    <w:p w14:paraId="7D0E6C0A">
      <w:pPr>
        <w:pStyle w:val="8"/>
        <w:rPr>
          <w:b/>
          <w:sz w:val="20"/>
        </w:rPr>
      </w:pPr>
    </w:p>
    <w:p w14:paraId="0BEA2D96">
      <w:pPr>
        <w:pStyle w:val="8"/>
        <w:spacing w:before="20"/>
        <w:rPr>
          <w:b/>
          <w:sz w:val="20"/>
        </w:rPr>
      </w:pPr>
      <w:r>
        <w:rPr>
          <w:b/>
          <w:sz w:val="20"/>
        </w:rPr>
        <w:drawing>
          <wp:anchor distT="0" distB="0" distL="0" distR="0" simplePos="0" relativeHeight="251673600" behindDoc="1" locked="0" layoutInCell="1" allowOverlap="1">
            <wp:simplePos x="0" y="0"/>
            <wp:positionH relativeFrom="page">
              <wp:posOffset>746125</wp:posOffset>
            </wp:positionH>
            <wp:positionV relativeFrom="paragraph">
              <wp:posOffset>173990</wp:posOffset>
            </wp:positionV>
            <wp:extent cx="6045835" cy="385699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6045610" cy="3856863"/>
                    </a:xfrm>
                    <a:prstGeom prst="rect">
                      <a:avLst/>
                    </a:prstGeom>
                  </pic:spPr>
                </pic:pic>
              </a:graphicData>
            </a:graphic>
          </wp:anchor>
        </w:drawing>
      </w:r>
    </w:p>
    <w:p w14:paraId="4103F97C">
      <w:pPr>
        <w:pStyle w:val="8"/>
        <w:spacing w:after="0"/>
        <w:rPr>
          <w:b/>
          <w:sz w:val="20"/>
        </w:rPr>
        <w:sectPr>
          <w:pgSz w:w="11910" w:h="16840"/>
          <w:pgMar w:top="860" w:right="0" w:bottom="280" w:left="141" w:header="720" w:footer="720" w:gutter="0"/>
          <w:cols w:space="720" w:num="1"/>
        </w:sectPr>
      </w:pPr>
    </w:p>
    <w:p w14:paraId="33AFFD5D">
      <w:pPr>
        <w:pStyle w:val="8"/>
        <w:ind w:left="1090"/>
        <w:rPr>
          <w:sz w:val="20"/>
        </w:rPr>
      </w:pPr>
      <w:r>
        <w:rPr>
          <w:sz w:val="20"/>
        </w:rPr>
        <w:drawing>
          <wp:inline distT="0" distB="0" distL="0" distR="0">
            <wp:extent cx="6178550" cy="133413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6178673" cy="1334738"/>
                    </a:xfrm>
                    <a:prstGeom prst="rect">
                      <a:avLst/>
                    </a:prstGeom>
                  </pic:spPr>
                </pic:pic>
              </a:graphicData>
            </a:graphic>
          </wp:inline>
        </w:drawing>
      </w:r>
    </w:p>
    <w:p w14:paraId="2F729E74">
      <w:pPr>
        <w:pStyle w:val="8"/>
        <w:rPr>
          <w:b/>
          <w:sz w:val="20"/>
        </w:rPr>
      </w:pPr>
    </w:p>
    <w:p w14:paraId="6CDBA1C6">
      <w:pPr>
        <w:pStyle w:val="8"/>
        <w:spacing w:before="157"/>
        <w:rPr>
          <w:b/>
          <w:sz w:val="20"/>
        </w:rPr>
      </w:pPr>
      <w:r>
        <w:rPr>
          <w:b/>
          <w:sz w:val="20"/>
        </w:rPr>
        <w:drawing>
          <wp:anchor distT="0" distB="0" distL="0" distR="0" simplePos="0" relativeHeight="251674624" behindDoc="1" locked="0" layoutInCell="1" allowOverlap="1">
            <wp:simplePos x="0" y="0"/>
            <wp:positionH relativeFrom="page">
              <wp:posOffset>732790</wp:posOffset>
            </wp:positionH>
            <wp:positionV relativeFrom="paragraph">
              <wp:posOffset>260985</wp:posOffset>
            </wp:positionV>
            <wp:extent cx="5941060" cy="281368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5941294" cy="2813494"/>
                    </a:xfrm>
                    <a:prstGeom prst="rect">
                      <a:avLst/>
                    </a:prstGeom>
                  </pic:spPr>
                </pic:pic>
              </a:graphicData>
            </a:graphic>
          </wp:anchor>
        </w:drawing>
      </w:r>
    </w:p>
    <w:p w14:paraId="3F331C4B">
      <w:pPr>
        <w:pStyle w:val="8"/>
        <w:rPr>
          <w:b/>
          <w:sz w:val="20"/>
        </w:rPr>
      </w:pPr>
    </w:p>
    <w:p w14:paraId="1BE3FB35">
      <w:pPr>
        <w:pStyle w:val="8"/>
        <w:rPr>
          <w:b/>
          <w:sz w:val="20"/>
        </w:rPr>
      </w:pPr>
    </w:p>
    <w:p w14:paraId="5F2893FC">
      <w:pPr>
        <w:pStyle w:val="8"/>
        <w:rPr>
          <w:b/>
          <w:sz w:val="20"/>
        </w:rPr>
      </w:pPr>
    </w:p>
    <w:p w14:paraId="27BFA96B">
      <w:pPr>
        <w:pStyle w:val="8"/>
        <w:spacing w:before="51"/>
        <w:rPr>
          <w:b/>
          <w:sz w:val="20"/>
        </w:rPr>
      </w:pPr>
      <w:r>
        <w:rPr>
          <w:b/>
          <w:sz w:val="20"/>
        </w:rPr>
        <w:drawing>
          <wp:anchor distT="0" distB="0" distL="0" distR="0" simplePos="0" relativeHeight="251674624" behindDoc="1" locked="0" layoutInCell="1" allowOverlap="1">
            <wp:simplePos x="0" y="0"/>
            <wp:positionH relativeFrom="page">
              <wp:posOffset>720725</wp:posOffset>
            </wp:positionH>
            <wp:positionV relativeFrom="paragraph">
              <wp:posOffset>193675</wp:posOffset>
            </wp:positionV>
            <wp:extent cx="6088380" cy="281686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6088623" cy="2816923"/>
                    </a:xfrm>
                    <a:prstGeom prst="rect">
                      <a:avLst/>
                    </a:prstGeom>
                  </pic:spPr>
                </pic:pic>
              </a:graphicData>
            </a:graphic>
          </wp:anchor>
        </w:drawing>
      </w:r>
    </w:p>
    <w:p w14:paraId="295C4307">
      <w:pPr>
        <w:pStyle w:val="8"/>
        <w:spacing w:after="0"/>
        <w:rPr>
          <w:b/>
          <w:sz w:val="20"/>
        </w:rPr>
        <w:sectPr>
          <w:pgSz w:w="11910" w:h="16840"/>
          <w:pgMar w:top="1100" w:right="0" w:bottom="280" w:left="141" w:header="720" w:footer="720" w:gutter="0"/>
          <w:cols w:space="720" w:num="1"/>
        </w:sectPr>
      </w:pPr>
    </w:p>
    <w:p w14:paraId="523E1F90">
      <w:pPr>
        <w:pStyle w:val="8"/>
        <w:ind w:left="1174"/>
        <w:rPr>
          <w:sz w:val="20"/>
        </w:rPr>
      </w:pPr>
      <w:r>
        <w:rPr>
          <w:sz w:val="20"/>
        </w:rPr>
        <w:drawing>
          <wp:inline distT="0" distB="0" distL="0" distR="0">
            <wp:extent cx="5779135" cy="3228975"/>
            <wp:effectExtent l="0" t="0" r="0" b="0"/>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5779561" cy="3228975"/>
                    </a:xfrm>
                    <a:prstGeom prst="rect">
                      <a:avLst/>
                    </a:prstGeom>
                  </pic:spPr>
                </pic:pic>
              </a:graphicData>
            </a:graphic>
          </wp:inline>
        </w:drawing>
      </w:r>
    </w:p>
    <w:p w14:paraId="59B0E266">
      <w:pPr>
        <w:pStyle w:val="8"/>
        <w:rPr>
          <w:b/>
          <w:sz w:val="20"/>
        </w:rPr>
      </w:pPr>
    </w:p>
    <w:p w14:paraId="64BFAA23">
      <w:pPr>
        <w:pStyle w:val="8"/>
        <w:rPr>
          <w:b/>
          <w:sz w:val="20"/>
        </w:rPr>
      </w:pPr>
    </w:p>
    <w:p w14:paraId="44262F73">
      <w:pPr>
        <w:pStyle w:val="8"/>
        <w:spacing w:before="57"/>
        <w:rPr>
          <w:b/>
          <w:sz w:val="20"/>
        </w:rPr>
      </w:pPr>
      <w:r>
        <w:rPr>
          <w:b/>
          <w:sz w:val="20"/>
        </w:rPr>
        <w:drawing>
          <wp:anchor distT="0" distB="0" distL="0" distR="0" simplePos="0" relativeHeight="251675648" behindDoc="1" locked="0" layoutInCell="1" allowOverlap="1">
            <wp:simplePos x="0" y="0"/>
            <wp:positionH relativeFrom="page">
              <wp:posOffset>720725</wp:posOffset>
            </wp:positionH>
            <wp:positionV relativeFrom="paragraph">
              <wp:posOffset>197485</wp:posOffset>
            </wp:positionV>
            <wp:extent cx="6092825" cy="390715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6092885" cy="3907345"/>
                    </a:xfrm>
                    <a:prstGeom prst="rect">
                      <a:avLst/>
                    </a:prstGeom>
                  </pic:spPr>
                </pic:pic>
              </a:graphicData>
            </a:graphic>
          </wp:anchor>
        </w:drawing>
      </w:r>
    </w:p>
    <w:p w14:paraId="62CF9154">
      <w:pPr>
        <w:pStyle w:val="8"/>
        <w:spacing w:after="0"/>
        <w:rPr>
          <w:b/>
          <w:sz w:val="20"/>
        </w:rPr>
        <w:sectPr>
          <w:pgSz w:w="11910" w:h="16840"/>
          <w:pgMar w:top="1220" w:right="0" w:bottom="280" w:left="141" w:header="720" w:footer="720" w:gutter="0"/>
          <w:cols w:space="720" w:num="1"/>
        </w:sectPr>
      </w:pPr>
    </w:p>
    <w:p w14:paraId="1FDCD355">
      <w:pPr>
        <w:spacing w:before="63" w:line="276" w:lineRule="exact"/>
        <w:ind w:left="1047" w:right="0" w:firstLine="0"/>
        <w:jc w:val="left"/>
        <w:rPr>
          <w:b/>
          <w:sz w:val="24"/>
        </w:rPr>
      </w:pPr>
      <w:r>
        <w:rPr>
          <w:b/>
          <w:sz w:val="24"/>
        </w:rPr>
        <w:drawing>
          <wp:anchor distT="0" distB="0" distL="0" distR="0" simplePos="0" relativeHeight="251660288" behindDoc="0" locked="0" layoutInCell="1" allowOverlap="1">
            <wp:simplePos x="0" y="0"/>
            <wp:positionH relativeFrom="page">
              <wp:posOffset>4147820</wp:posOffset>
            </wp:positionH>
            <wp:positionV relativeFrom="page">
              <wp:posOffset>4900930</wp:posOffset>
            </wp:positionV>
            <wp:extent cx="3411855" cy="284670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3411981" cy="2846831"/>
                    </a:xfrm>
                    <a:prstGeom prst="rect">
                      <a:avLst/>
                    </a:prstGeom>
                  </pic:spPr>
                </pic:pic>
              </a:graphicData>
            </a:graphic>
          </wp:anchor>
        </w:drawing>
      </w:r>
      <w:r>
        <w:rPr>
          <w:b/>
          <w:color w:val="2D5294"/>
          <w:sz w:val="24"/>
        </w:rPr>
        <w:t>Configuration</w:t>
      </w:r>
      <w:r>
        <w:rPr>
          <w:b/>
          <w:color w:val="2D5294"/>
          <w:spacing w:val="-15"/>
          <w:sz w:val="24"/>
        </w:rPr>
        <w:t xml:space="preserve"> </w:t>
      </w:r>
      <w:r>
        <w:rPr>
          <w:b/>
          <w:color w:val="2D5294"/>
          <w:sz w:val="24"/>
        </w:rPr>
        <w:t>client</w:t>
      </w:r>
      <w:r>
        <w:rPr>
          <w:b/>
          <w:color w:val="2D5294"/>
          <w:spacing w:val="-11"/>
          <w:sz w:val="24"/>
        </w:rPr>
        <w:t xml:space="preserve"> </w:t>
      </w:r>
      <w:r>
        <w:rPr>
          <w:b/>
          <w:color w:val="2D5294"/>
          <w:spacing w:val="-10"/>
          <w:sz w:val="24"/>
        </w:rPr>
        <w:t>:</w:t>
      </w:r>
    </w:p>
    <w:p w14:paraId="161106C0">
      <w:pPr>
        <w:spacing w:before="0" w:line="253" w:lineRule="exact"/>
        <w:ind w:left="991" w:right="0" w:firstLine="0"/>
        <w:jc w:val="left"/>
        <w:rPr>
          <w:sz w:val="22"/>
        </w:rPr>
      </w:pPr>
      <w:r>
        <w:rPr>
          <w:spacing w:val="-2"/>
          <w:sz w:val="22"/>
        </w:rPr>
        <w:t>Installation</w:t>
      </w:r>
      <w:r>
        <w:rPr>
          <w:spacing w:val="1"/>
          <w:sz w:val="22"/>
        </w:rPr>
        <w:t xml:space="preserve"> </w:t>
      </w:r>
      <w:r>
        <w:rPr>
          <w:spacing w:val="-2"/>
          <w:sz w:val="22"/>
        </w:rPr>
        <w:t>du</w:t>
      </w:r>
      <w:r>
        <w:rPr>
          <w:spacing w:val="2"/>
          <w:sz w:val="22"/>
        </w:rPr>
        <w:t xml:space="preserve"> </w:t>
      </w:r>
      <w:r>
        <w:rPr>
          <w:spacing w:val="-2"/>
          <w:sz w:val="22"/>
        </w:rPr>
        <w:t>package</w:t>
      </w:r>
      <w:r>
        <w:rPr>
          <w:spacing w:val="6"/>
          <w:sz w:val="22"/>
        </w:rPr>
        <w:t xml:space="preserve"> </w:t>
      </w:r>
      <w:r>
        <w:rPr>
          <w:spacing w:val="-2"/>
          <w:sz w:val="22"/>
        </w:rPr>
        <w:t>ldap-</w:t>
      </w:r>
      <w:r>
        <w:rPr>
          <w:spacing w:val="-4"/>
          <w:sz w:val="22"/>
        </w:rPr>
        <w:t>utils</w:t>
      </w:r>
    </w:p>
    <w:p w14:paraId="25927B1F">
      <w:pPr>
        <w:pStyle w:val="8"/>
        <w:spacing w:before="4"/>
        <w:rPr>
          <w:sz w:val="10"/>
        </w:rPr>
      </w:pPr>
      <w:r>
        <w:rPr>
          <w:sz w:val="10"/>
        </w:rPr>
        <w:drawing>
          <wp:anchor distT="0" distB="0" distL="0" distR="0" simplePos="0" relativeHeight="251675648" behindDoc="1" locked="0" layoutInCell="1" allowOverlap="1">
            <wp:simplePos x="0" y="0"/>
            <wp:positionH relativeFrom="page">
              <wp:posOffset>678815</wp:posOffset>
            </wp:positionH>
            <wp:positionV relativeFrom="paragraph">
              <wp:posOffset>90805</wp:posOffset>
            </wp:positionV>
            <wp:extent cx="6130925" cy="311467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6130815" cy="3114675"/>
                    </a:xfrm>
                    <a:prstGeom prst="rect">
                      <a:avLst/>
                    </a:prstGeom>
                  </pic:spPr>
                </pic:pic>
              </a:graphicData>
            </a:graphic>
          </wp:anchor>
        </w:drawing>
      </w:r>
    </w:p>
    <w:p w14:paraId="0B92097D">
      <w:pPr>
        <w:pStyle w:val="8"/>
        <w:rPr>
          <w:sz w:val="20"/>
        </w:rPr>
      </w:pPr>
    </w:p>
    <w:p w14:paraId="7F402B5C">
      <w:pPr>
        <w:pStyle w:val="8"/>
        <w:spacing w:before="27"/>
        <w:rPr>
          <w:sz w:val="20"/>
        </w:rPr>
      </w:pPr>
      <w:r>
        <w:rPr>
          <w:sz w:val="20"/>
        </w:rPr>
        <w:drawing>
          <wp:anchor distT="0" distB="0" distL="0" distR="0" simplePos="0" relativeHeight="251676672" behindDoc="1" locked="0" layoutInCell="1" allowOverlap="1">
            <wp:simplePos x="0" y="0"/>
            <wp:positionH relativeFrom="page">
              <wp:posOffset>202565</wp:posOffset>
            </wp:positionH>
            <wp:positionV relativeFrom="paragraph">
              <wp:posOffset>178435</wp:posOffset>
            </wp:positionV>
            <wp:extent cx="3844925" cy="383349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stretch>
                      <a:fillRect/>
                    </a:stretch>
                  </pic:blipFill>
                  <pic:spPr>
                    <a:xfrm>
                      <a:off x="0" y="0"/>
                      <a:ext cx="3845041" cy="3833622"/>
                    </a:xfrm>
                    <a:prstGeom prst="rect">
                      <a:avLst/>
                    </a:prstGeom>
                  </pic:spPr>
                </pic:pic>
              </a:graphicData>
            </a:graphic>
          </wp:anchor>
        </w:drawing>
      </w:r>
    </w:p>
    <w:p w14:paraId="08BDF182">
      <w:pPr>
        <w:pStyle w:val="8"/>
        <w:spacing w:after="0"/>
        <w:rPr>
          <w:sz w:val="20"/>
        </w:rPr>
        <w:sectPr>
          <w:pgSz w:w="11910" w:h="16840"/>
          <w:pgMar w:top="1400" w:right="0" w:bottom="280" w:left="141" w:header="720" w:footer="720" w:gutter="0"/>
          <w:cols w:space="720" w:num="1"/>
        </w:sectPr>
      </w:pPr>
    </w:p>
    <w:p w14:paraId="2A252484">
      <w:pPr>
        <w:pStyle w:val="11"/>
        <w:numPr>
          <w:ilvl w:val="0"/>
          <w:numId w:val="7"/>
        </w:numPr>
        <w:tabs>
          <w:tab w:val="left" w:pos="1831"/>
        </w:tabs>
        <w:spacing w:before="62" w:after="0" w:line="240" w:lineRule="auto"/>
        <w:ind w:left="1831" w:right="0" w:hanging="420"/>
        <w:jc w:val="left"/>
        <w:rPr>
          <w:sz w:val="22"/>
        </w:rPr>
      </w:pPr>
      <w:r>
        <w:rPr>
          <w:sz w:val="22"/>
        </w:rPr>
        <w:t>Modifier</w:t>
      </w:r>
      <w:r>
        <w:rPr>
          <w:spacing w:val="-10"/>
          <w:sz w:val="22"/>
        </w:rPr>
        <w:t xml:space="preserve"> </w:t>
      </w:r>
      <w:r>
        <w:rPr>
          <w:sz w:val="22"/>
        </w:rPr>
        <w:t>le</w:t>
      </w:r>
      <w:r>
        <w:rPr>
          <w:spacing w:val="-10"/>
          <w:sz w:val="22"/>
        </w:rPr>
        <w:t xml:space="preserve"> </w:t>
      </w:r>
      <w:r>
        <w:rPr>
          <w:sz w:val="22"/>
        </w:rPr>
        <w:t>fichier</w:t>
      </w:r>
      <w:r>
        <w:rPr>
          <w:spacing w:val="-10"/>
          <w:sz w:val="22"/>
        </w:rPr>
        <w:t xml:space="preserve"> </w:t>
      </w:r>
      <w:r>
        <w:rPr>
          <w:sz w:val="22"/>
        </w:rPr>
        <w:t>ldap.conf</w:t>
      </w:r>
      <w:r>
        <w:rPr>
          <w:spacing w:val="-10"/>
          <w:sz w:val="22"/>
        </w:rPr>
        <w:t xml:space="preserve"> </w:t>
      </w:r>
      <w:r>
        <w:rPr>
          <w:sz w:val="22"/>
        </w:rPr>
        <w:t>a</w:t>
      </w:r>
      <w:r>
        <w:rPr>
          <w:spacing w:val="-5"/>
          <w:sz w:val="22"/>
        </w:rPr>
        <w:t xml:space="preserve"> </w:t>
      </w:r>
      <w:r>
        <w:rPr>
          <w:sz w:val="22"/>
        </w:rPr>
        <w:t>l’aide</w:t>
      </w:r>
      <w:r>
        <w:rPr>
          <w:spacing w:val="-5"/>
          <w:sz w:val="22"/>
        </w:rPr>
        <w:t xml:space="preserve"> </w:t>
      </w:r>
      <w:r>
        <w:rPr>
          <w:sz w:val="22"/>
        </w:rPr>
        <w:t>de</w:t>
      </w:r>
      <w:r>
        <w:rPr>
          <w:spacing w:val="-10"/>
          <w:sz w:val="22"/>
        </w:rPr>
        <w:t xml:space="preserve"> </w:t>
      </w:r>
      <w:r>
        <w:rPr>
          <w:sz w:val="22"/>
        </w:rPr>
        <w:t>de</w:t>
      </w:r>
      <w:r>
        <w:rPr>
          <w:spacing w:val="-8"/>
          <w:sz w:val="22"/>
        </w:rPr>
        <w:t xml:space="preserve"> </w:t>
      </w:r>
      <w:r>
        <w:rPr>
          <w:sz w:val="22"/>
        </w:rPr>
        <w:t>la</w:t>
      </w:r>
      <w:r>
        <w:rPr>
          <w:spacing w:val="-8"/>
          <w:sz w:val="22"/>
        </w:rPr>
        <w:t xml:space="preserve"> </w:t>
      </w:r>
      <w:r>
        <w:rPr>
          <w:sz w:val="22"/>
        </w:rPr>
        <w:t>commande</w:t>
      </w:r>
      <w:r>
        <w:rPr>
          <w:spacing w:val="-6"/>
          <w:sz w:val="22"/>
        </w:rPr>
        <w:t xml:space="preserve"> </w:t>
      </w:r>
      <w:r>
        <w:rPr>
          <w:sz w:val="22"/>
        </w:rPr>
        <w:t>sudo</w:t>
      </w:r>
      <w:r>
        <w:rPr>
          <w:spacing w:val="-12"/>
          <w:sz w:val="22"/>
        </w:rPr>
        <w:t xml:space="preserve"> </w:t>
      </w:r>
      <w:r>
        <w:rPr>
          <w:sz w:val="22"/>
        </w:rPr>
        <w:t>nano</w:t>
      </w:r>
      <w:r>
        <w:rPr>
          <w:spacing w:val="-8"/>
          <w:sz w:val="22"/>
        </w:rPr>
        <w:t xml:space="preserve"> </w:t>
      </w:r>
      <w:r>
        <w:rPr>
          <w:spacing w:val="-2"/>
          <w:sz w:val="22"/>
        </w:rPr>
        <w:t>/etc/ldap/ldap.conf</w:t>
      </w:r>
    </w:p>
    <w:p w14:paraId="070DA221">
      <w:pPr>
        <w:pStyle w:val="8"/>
        <w:spacing w:before="21"/>
        <w:rPr>
          <w:sz w:val="20"/>
        </w:rPr>
      </w:pPr>
      <w:r>
        <w:rPr>
          <w:sz w:val="20"/>
        </w:rPr>
        <w:drawing>
          <wp:anchor distT="0" distB="0" distL="0" distR="0" simplePos="0" relativeHeight="251677696" behindDoc="1" locked="0" layoutInCell="1" allowOverlap="1">
            <wp:simplePos x="0" y="0"/>
            <wp:positionH relativeFrom="page">
              <wp:posOffset>1133475</wp:posOffset>
            </wp:positionH>
            <wp:positionV relativeFrom="paragraph">
              <wp:posOffset>174625</wp:posOffset>
            </wp:positionV>
            <wp:extent cx="5208905" cy="270065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5209032" cy="2700528"/>
                    </a:xfrm>
                    <a:prstGeom prst="rect">
                      <a:avLst/>
                    </a:prstGeom>
                  </pic:spPr>
                </pic:pic>
              </a:graphicData>
            </a:graphic>
          </wp:anchor>
        </w:drawing>
      </w:r>
    </w:p>
    <w:p w14:paraId="5E911D71">
      <w:pPr>
        <w:pStyle w:val="8"/>
        <w:rPr>
          <w:sz w:val="20"/>
        </w:rPr>
      </w:pPr>
    </w:p>
    <w:p w14:paraId="59CD8CBE">
      <w:pPr>
        <w:pStyle w:val="8"/>
        <w:spacing w:before="125"/>
        <w:rPr>
          <w:sz w:val="20"/>
        </w:rPr>
      </w:pPr>
      <w:r>
        <w:rPr>
          <w:sz w:val="20"/>
        </w:rPr>
        <w:drawing>
          <wp:anchor distT="0" distB="0" distL="0" distR="0" simplePos="0" relativeHeight="251677696" behindDoc="1" locked="0" layoutInCell="1" allowOverlap="1">
            <wp:simplePos x="0" y="0"/>
            <wp:positionH relativeFrom="page">
              <wp:posOffset>1145540</wp:posOffset>
            </wp:positionH>
            <wp:positionV relativeFrom="paragraph">
              <wp:posOffset>240665</wp:posOffset>
            </wp:positionV>
            <wp:extent cx="5029200" cy="274320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029200" cy="2743200"/>
                    </a:xfrm>
                    <a:prstGeom prst="rect">
                      <a:avLst/>
                    </a:prstGeom>
                  </pic:spPr>
                </pic:pic>
              </a:graphicData>
            </a:graphic>
          </wp:anchor>
        </w:drawing>
      </w:r>
    </w:p>
    <w:p w14:paraId="1E992E25">
      <w:pPr>
        <w:pStyle w:val="8"/>
        <w:rPr>
          <w:sz w:val="20"/>
        </w:rPr>
      </w:pPr>
    </w:p>
    <w:p w14:paraId="209DE1AD">
      <w:pPr>
        <w:pStyle w:val="8"/>
        <w:spacing w:before="39"/>
        <w:rPr>
          <w:sz w:val="20"/>
        </w:rPr>
      </w:pPr>
      <w:r>
        <w:rPr>
          <w:sz w:val="20"/>
        </w:rPr>
        <w:drawing>
          <wp:anchor distT="0" distB="0" distL="0" distR="0" simplePos="0" relativeHeight="251678720" behindDoc="1" locked="0" layoutInCell="1" allowOverlap="1">
            <wp:simplePos x="0" y="0"/>
            <wp:positionH relativeFrom="page">
              <wp:posOffset>861060</wp:posOffset>
            </wp:positionH>
            <wp:positionV relativeFrom="paragraph">
              <wp:posOffset>185420</wp:posOffset>
            </wp:positionV>
            <wp:extent cx="5895975" cy="234188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7" cstate="print"/>
                    <a:stretch>
                      <a:fillRect/>
                    </a:stretch>
                  </pic:blipFill>
                  <pic:spPr>
                    <a:xfrm>
                      <a:off x="0" y="0"/>
                      <a:ext cx="5896181" cy="2341721"/>
                    </a:xfrm>
                    <a:prstGeom prst="rect">
                      <a:avLst/>
                    </a:prstGeom>
                  </pic:spPr>
                </pic:pic>
              </a:graphicData>
            </a:graphic>
          </wp:anchor>
        </w:drawing>
      </w:r>
    </w:p>
    <w:p w14:paraId="5888EB06">
      <w:pPr>
        <w:pStyle w:val="8"/>
        <w:spacing w:after="0"/>
        <w:rPr>
          <w:sz w:val="20"/>
        </w:rPr>
        <w:sectPr>
          <w:pgSz w:w="11910" w:h="16840"/>
          <w:pgMar w:top="1400" w:right="0" w:bottom="280" w:left="141" w:header="720" w:footer="720" w:gutter="0"/>
          <w:cols w:space="720" w:num="1"/>
        </w:sectPr>
      </w:pPr>
    </w:p>
    <w:p w14:paraId="225F6106">
      <w:pPr>
        <w:pStyle w:val="8"/>
        <w:ind w:left="1344"/>
        <w:rPr>
          <w:sz w:val="20"/>
        </w:rPr>
      </w:pPr>
      <w:r>
        <w:rPr>
          <w:sz w:val="20"/>
        </w:rPr>
        <w:drawing>
          <wp:inline distT="0" distB="0" distL="0" distR="0">
            <wp:extent cx="5833745" cy="2706370"/>
            <wp:effectExtent l="0" t="0" r="0" b="0"/>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8" cstate="print"/>
                    <a:stretch>
                      <a:fillRect/>
                    </a:stretch>
                  </pic:blipFill>
                  <pic:spPr>
                    <a:xfrm>
                      <a:off x="0" y="0"/>
                      <a:ext cx="5834076" cy="2706624"/>
                    </a:xfrm>
                    <a:prstGeom prst="rect">
                      <a:avLst/>
                    </a:prstGeom>
                  </pic:spPr>
                </pic:pic>
              </a:graphicData>
            </a:graphic>
          </wp:inline>
        </w:drawing>
      </w:r>
    </w:p>
    <w:p w14:paraId="4F6B8F60">
      <w:pPr>
        <w:pStyle w:val="8"/>
        <w:spacing w:before="225"/>
        <w:rPr>
          <w:sz w:val="20"/>
        </w:rPr>
      </w:pPr>
      <w:r>
        <w:rPr>
          <w:sz w:val="20"/>
        </w:rPr>
        <w:drawing>
          <wp:anchor distT="0" distB="0" distL="0" distR="0" simplePos="0" relativeHeight="251678720" behindDoc="1" locked="0" layoutInCell="1" allowOverlap="1">
            <wp:simplePos x="0" y="0"/>
            <wp:positionH relativeFrom="page">
              <wp:posOffset>889635</wp:posOffset>
            </wp:positionH>
            <wp:positionV relativeFrom="paragraph">
              <wp:posOffset>304165</wp:posOffset>
            </wp:positionV>
            <wp:extent cx="5831840" cy="213360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9" cstate="print"/>
                    <a:stretch>
                      <a:fillRect/>
                    </a:stretch>
                  </pic:blipFill>
                  <pic:spPr>
                    <a:xfrm>
                      <a:off x="0" y="0"/>
                      <a:ext cx="5831840" cy="2133600"/>
                    </a:xfrm>
                    <a:prstGeom prst="rect">
                      <a:avLst/>
                    </a:prstGeom>
                  </pic:spPr>
                </pic:pic>
              </a:graphicData>
            </a:graphic>
          </wp:anchor>
        </w:drawing>
      </w:r>
    </w:p>
    <w:p w14:paraId="3F601180">
      <w:pPr>
        <w:pStyle w:val="8"/>
        <w:spacing w:before="316"/>
        <w:rPr>
          <w:sz w:val="48"/>
        </w:rPr>
      </w:pPr>
    </w:p>
    <w:p w14:paraId="1F3CA773">
      <w:pPr>
        <w:pStyle w:val="2"/>
      </w:pPr>
      <w:r>
        <w:rPr>
          <w:color w:val="FF0000"/>
          <w:spacing w:val="-2"/>
          <w:w w:val="105"/>
        </w:rPr>
        <w:t>Conclusion</w:t>
      </w:r>
    </w:p>
    <w:p w14:paraId="4423E474">
      <w:pPr>
        <w:pStyle w:val="8"/>
        <w:spacing w:before="267"/>
        <w:ind w:left="991" w:right="734"/>
        <w:jc w:val="both"/>
      </w:pPr>
      <w:r>
        <w:t>Ce projet de réseau informatique a permis de mettre en place et de configurer une infrastructure réseau virtuelle complète, démontrant ainsi les compétences essentielles en administration réseau et en gestion des services réseau. À travers la création et la configuration de divers services tels que LDAP, DNS, DHCP, FTP et le serveur web Apache, nous avons pu illustrer des concepts clés et appliquer des techniques pratiques essentielles pour le bon fonctionnement d'un réseau d'entreprise.</w:t>
      </w:r>
    </w:p>
    <w:p w14:paraId="5B0043B7">
      <w:pPr>
        <w:pStyle w:val="8"/>
      </w:pPr>
    </w:p>
    <w:p w14:paraId="128B41CE">
      <w:pPr>
        <w:pStyle w:val="8"/>
        <w:ind w:left="991" w:right="734"/>
        <w:jc w:val="both"/>
      </w:pPr>
      <w:r>
        <w:t>Ce projet a non seulement permis de consolider les connaissances théoriques en matière de réseaux informatiques, mais a également fourni une expérience pratique précieuse. Les défis rencontrés et surmontés tout au long de ce projet ont renforcé la compréhension des principes de base et des meilleures pratiques en administration réseau. De plus, la capacité à configurer et à dépanner divers services réseau est une compétence essentielle pour tout professionnel en informatique.</w:t>
      </w:r>
    </w:p>
    <w:p w14:paraId="594CCEBB">
      <w:pPr>
        <w:pStyle w:val="8"/>
        <w:ind w:left="991" w:right="735"/>
        <w:jc w:val="both"/>
      </w:pPr>
      <w:r>
        <w:t>En conclusion, la réalisation de ce projet a démontré l'importance d'une bonne planification, d'une configuration rigoureuse et de tests exhaustifs pour assurer la performance et la fiabilité d'une infrastructure réseau. Les compétences acquises et les leçons apprises seront inestimables pour les</w:t>
      </w:r>
      <w:r>
        <w:rPr>
          <w:spacing w:val="80"/>
        </w:rPr>
        <w:t xml:space="preserve"> </w:t>
      </w:r>
      <w:r>
        <w:t>futurs projets profe</w:t>
      </w:r>
      <w:bookmarkStart w:id="0" w:name="_GoBack"/>
      <w:bookmarkEnd w:id="0"/>
      <w:r>
        <w:t>ssionnels et académiques dans le domaine des réseaux informatiques.</w:t>
      </w:r>
    </w:p>
    <w:sectPr>
      <w:pgSz w:w="11910" w:h="16840"/>
      <w:pgMar w:top="760" w:right="0" w:bottom="280" w:left="14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419" w:hanging="428"/>
        <w:jc w:val="left"/>
      </w:pPr>
      <w:rPr>
        <w:rFonts w:hint="default" w:ascii="Times New Roman" w:hAnsi="Times New Roman" w:eastAsia="Times New Roman" w:cs="Times New Roman"/>
        <w:b w:val="0"/>
        <w:bCs w:val="0"/>
        <w:i w:val="0"/>
        <w:iCs w:val="0"/>
        <w:spacing w:val="-1"/>
        <w:w w:val="100"/>
        <w:sz w:val="22"/>
        <w:szCs w:val="22"/>
        <w:lang w:val="fr-FR" w:eastAsia="en-US" w:bidi="ar-SA"/>
      </w:rPr>
    </w:lvl>
    <w:lvl w:ilvl="1" w:tentative="0">
      <w:start w:val="0"/>
      <w:numFmt w:val="bullet"/>
      <w:lvlText w:val=""/>
      <w:lvlJc w:val="left"/>
      <w:pPr>
        <w:ind w:left="1831" w:hanging="420"/>
      </w:pPr>
      <w:rPr>
        <w:rFonts w:hint="default" w:ascii="Wingdings" w:hAnsi="Wingdings" w:eastAsia="Wingdings" w:cs="Wingdings"/>
        <w:spacing w:val="0"/>
        <w:w w:val="100"/>
        <w:lang w:val="fr-FR" w:eastAsia="en-US" w:bidi="ar-SA"/>
      </w:rPr>
    </w:lvl>
    <w:lvl w:ilvl="2" w:tentative="0">
      <w:start w:val="0"/>
      <w:numFmt w:val="bullet"/>
      <w:lvlText w:val="•"/>
      <w:lvlJc w:val="left"/>
      <w:pPr>
        <w:ind w:left="2942" w:hanging="420"/>
      </w:pPr>
      <w:rPr>
        <w:rFonts w:hint="default"/>
        <w:lang w:val="fr-FR" w:eastAsia="en-US" w:bidi="ar-SA"/>
      </w:rPr>
    </w:lvl>
    <w:lvl w:ilvl="3" w:tentative="0">
      <w:start w:val="0"/>
      <w:numFmt w:val="bullet"/>
      <w:lvlText w:val="•"/>
      <w:lvlJc w:val="left"/>
      <w:pPr>
        <w:ind w:left="4045" w:hanging="420"/>
      </w:pPr>
      <w:rPr>
        <w:rFonts w:hint="default"/>
        <w:lang w:val="fr-FR" w:eastAsia="en-US" w:bidi="ar-SA"/>
      </w:rPr>
    </w:lvl>
    <w:lvl w:ilvl="4" w:tentative="0">
      <w:start w:val="0"/>
      <w:numFmt w:val="bullet"/>
      <w:lvlText w:val="•"/>
      <w:lvlJc w:val="left"/>
      <w:pPr>
        <w:ind w:left="5148" w:hanging="420"/>
      </w:pPr>
      <w:rPr>
        <w:rFonts w:hint="default"/>
        <w:lang w:val="fr-FR" w:eastAsia="en-US" w:bidi="ar-SA"/>
      </w:rPr>
    </w:lvl>
    <w:lvl w:ilvl="5" w:tentative="0">
      <w:start w:val="0"/>
      <w:numFmt w:val="bullet"/>
      <w:lvlText w:val="•"/>
      <w:lvlJc w:val="left"/>
      <w:pPr>
        <w:ind w:left="6251" w:hanging="420"/>
      </w:pPr>
      <w:rPr>
        <w:rFonts w:hint="default"/>
        <w:lang w:val="fr-FR" w:eastAsia="en-US" w:bidi="ar-SA"/>
      </w:rPr>
    </w:lvl>
    <w:lvl w:ilvl="6" w:tentative="0">
      <w:start w:val="0"/>
      <w:numFmt w:val="bullet"/>
      <w:lvlText w:val="•"/>
      <w:lvlJc w:val="left"/>
      <w:pPr>
        <w:ind w:left="7353" w:hanging="420"/>
      </w:pPr>
      <w:rPr>
        <w:rFonts w:hint="default"/>
        <w:lang w:val="fr-FR" w:eastAsia="en-US" w:bidi="ar-SA"/>
      </w:rPr>
    </w:lvl>
    <w:lvl w:ilvl="7" w:tentative="0">
      <w:start w:val="0"/>
      <w:numFmt w:val="bullet"/>
      <w:lvlText w:val="•"/>
      <w:lvlJc w:val="left"/>
      <w:pPr>
        <w:ind w:left="8456" w:hanging="420"/>
      </w:pPr>
      <w:rPr>
        <w:rFonts w:hint="default"/>
        <w:lang w:val="fr-FR" w:eastAsia="en-US" w:bidi="ar-SA"/>
      </w:rPr>
    </w:lvl>
    <w:lvl w:ilvl="8" w:tentative="0">
      <w:start w:val="0"/>
      <w:numFmt w:val="bullet"/>
      <w:lvlText w:val="•"/>
      <w:lvlJc w:val="left"/>
      <w:pPr>
        <w:ind w:left="9559" w:hanging="420"/>
      </w:pPr>
      <w:rPr>
        <w:rFonts w:hint="default"/>
        <w:lang w:val="fr-FR" w:eastAsia="en-US" w:bidi="ar-SA"/>
      </w:rPr>
    </w:lvl>
  </w:abstractNum>
  <w:abstractNum w:abstractNumId="1">
    <w:nsid w:val="BF205925"/>
    <w:multiLevelType w:val="multilevel"/>
    <w:tmpl w:val="BF205925"/>
    <w:lvl w:ilvl="0" w:tentative="0">
      <w:start w:val="0"/>
      <w:numFmt w:val="bullet"/>
      <w:lvlText w:val=""/>
      <w:lvlJc w:val="left"/>
      <w:pPr>
        <w:ind w:left="1411" w:hanging="420"/>
      </w:pPr>
      <w:rPr>
        <w:rFonts w:hint="default" w:ascii="Wingdings" w:hAnsi="Wingdings" w:eastAsia="Wingdings" w:cs="Wingdings"/>
        <w:spacing w:val="0"/>
        <w:w w:val="99"/>
        <w:lang w:val="fr-FR" w:eastAsia="en-US" w:bidi="ar-SA"/>
      </w:rPr>
    </w:lvl>
    <w:lvl w:ilvl="1" w:tentative="0">
      <w:start w:val="0"/>
      <w:numFmt w:val="bullet"/>
      <w:lvlText w:val=""/>
      <w:lvlJc w:val="left"/>
      <w:pPr>
        <w:ind w:left="1831" w:hanging="360"/>
      </w:pPr>
      <w:rPr>
        <w:rFonts w:hint="default" w:ascii="Symbol" w:hAnsi="Symbol" w:eastAsia="Symbol" w:cs="Symbol"/>
        <w:spacing w:val="0"/>
        <w:w w:val="100"/>
        <w:lang w:val="fr-FR" w:eastAsia="en-US" w:bidi="ar-SA"/>
      </w:rPr>
    </w:lvl>
    <w:lvl w:ilvl="2" w:tentative="0">
      <w:start w:val="0"/>
      <w:numFmt w:val="bullet"/>
      <w:lvlText w:val="•"/>
      <w:lvlJc w:val="left"/>
      <w:pPr>
        <w:ind w:left="2942" w:hanging="360"/>
      </w:pPr>
      <w:rPr>
        <w:rFonts w:hint="default"/>
        <w:lang w:val="fr-FR" w:eastAsia="en-US" w:bidi="ar-SA"/>
      </w:rPr>
    </w:lvl>
    <w:lvl w:ilvl="3" w:tentative="0">
      <w:start w:val="0"/>
      <w:numFmt w:val="bullet"/>
      <w:lvlText w:val="•"/>
      <w:lvlJc w:val="left"/>
      <w:pPr>
        <w:ind w:left="4045" w:hanging="360"/>
      </w:pPr>
      <w:rPr>
        <w:rFonts w:hint="default"/>
        <w:lang w:val="fr-FR" w:eastAsia="en-US" w:bidi="ar-SA"/>
      </w:rPr>
    </w:lvl>
    <w:lvl w:ilvl="4" w:tentative="0">
      <w:start w:val="0"/>
      <w:numFmt w:val="bullet"/>
      <w:lvlText w:val="•"/>
      <w:lvlJc w:val="left"/>
      <w:pPr>
        <w:ind w:left="5148" w:hanging="360"/>
      </w:pPr>
      <w:rPr>
        <w:rFonts w:hint="default"/>
        <w:lang w:val="fr-FR" w:eastAsia="en-US" w:bidi="ar-SA"/>
      </w:rPr>
    </w:lvl>
    <w:lvl w:ilvl="5" w:tentative="0">
      <w:start w:val="0"/>
      <w:numFmt w:val="bullet"/>
      <w:lvlText w:val="•"/>
      <w:lvlJc w:val="left"/>
      <w:pPr>
        <w:ind w:left="6251" w:hanging="360"/>
      </w:pPr>
      <w:rPr>
        <w:rFonts w:hint="default"/>
        <w:lang w:val="fr-FR" w:eastAsia="en-US" w:bidi="ar-SA"/>
      </w:rPr>
    </w:lvl>
    <w:lvl w:ilvl="6" w:tentative="0">
      <w:start w:val="0"/>
      <w:numFmt w:val="bullet"/>
      <w:lvlText w:val="•"/>
      <w:lvlJc w:val="left"/>
      <w:pPr>
        <w:ind w:left="7353" w:hanging="360"/>
      </w:pPr>
      <w:rPr>
        <w:rFonts w:hint="default"/>
        <w:lang w:val="fr-FR" w:eastAsia="en-US" w:bidi="ar-SA"/>
      </w:rPr>
    </w:lvl>
    <w:lvl w:ilvl="7" w:tentative="0">
      <w:start w:val="0"/>
      <w:numFmt w:val="bullet"/>
      <w:lvlText w:val="•"/>
      <w:lvlJc w:val="left"/>
      <w:pPr>
        <w:ind w:left="8456" w:hanging="360"/>
      </w:pPr>
      <w:rPr>
        <w:rFonts w:hint="default"/>
        <w:lang w:val="fr-FR" w:eastAsia="en-US" w:bidi="ar-SA"/>
      </w:rPr>
    </w:lvl>
    <w:lvl w:ilvl="8" w:tentative="0">
      <w:start w:val="0"/>
      <w:numFmt w:val="bullet"/>
      <w:lvlText w:val="•"/>
      <w:lvlJc w:val="left"/>
      <w:pPr>
        <w:ind w:left="9559" w:hanging="360"/>
      </w:pPr>
      <w:rPr>
        <w:rFonts w:hint="default"/>
        <w:lang w:val="fr-FR" w:eastAsia="en-US" w:bidi="ar-SA"/>
      </w:rPr>
    </w:lvl>
  </w:abstractNum>
  <w:abstractNum w:abstractNumId="2">
    <w:nsid w:val="CF092B84"/>
    <w:multiLevelType w:val="multilevel"/>
    <w:tmpl w:val="CF092B84"/>
    <w:lvl w:ilvl="0" w:tentative="0">
      <w:start w:val="0"/>
      <w:numFmt w:val="bullet"/>
      <w:lvlText w:val="o"/>
      <w:lvlJc w:val="left"/>
      <w:pPr>
        <w:ind w:left="2431" w:hanging="240"/>
      </w:pPr>
      <w:rPr>
        <w:rFonts w:hint="default" w:ascii="Courier New" w:hAnsi="Courier New" w:eastAsia="Courier New" w:cs="Courier New"/>
        <w:b w:val="0"/>
        <w:bCs w:val="0"/>
        <w:i w:val="0"/>
        <w:iCs w:val="0"/>
        <w:spacing w:val="0"/>
        <w:w w:val="99"/>
        <w:sz w:val="20"/>
        <w:szCs w:val="20"/>
        <w:lang w:val="fr-FR" w:eastAsia="en-US" w:bidi="ar-SA"/>
      </w:rPr>
    </w:lvl>
    <w:lvl w:ilvl="1" w:tentative="0">
      <w:start w:val="0"/>
      <w:numFmt w:val="bullet"/>
      <w:lvlText w:val=""/>
      <w:lvlJc w:val="left"/>
      <w:pPr>
        <w:ind w:left="3151" w:hanging="360"/>
      </w:pPr>
      <w:rPr>
        <w:rFonts w:hint="default" w:ascii="Wingdings" w:hAnsi="Wingdings" w:eastAsia="Wingdings" w:cs="Wingdings"/>
        <w:b w:val="0"/>
        <w:bCs w:val="0"/>
        <w:i w:val="0"/>
        <w:iCs w:val="0"/>
        <w:spacing w:val="0"/>
        <w:w w:val="99"/>
        <w:sz w:val="20"/>
        <w:szCs w:val="20"/>
        <w:lang w:val="fr-FR" w:eastAsia="en-US" w:bidi="ar-SA"/>
      </w:rPr>
    </w:lvl>
    <w:lvl w:ilvl="2" w:tentative="0">
      <w:start w:val="0"/>
      <w:numFmt w:val="bullet"/>
      <w:lvlText w:val="•"/>
      <w:lvlJc w:val="left"/>
      <w:pPr>
        <w:ind w:left="4116" w:hanging="360"/>
      </w:pPr>
      <w:rPr>
        <w:rFonts w:hint="default"/>
        <w:lang w:val="fr-FR" w:eastAsia="en-US" w:bidi="ar-SA"/>
      </w:rPr>
    </w:lvl>
    <w:lvl w:ilvl="3" w:tentative="0">
      <w:start w:val="0"/>
      <w:numFmt w:val="bullet"/>
      <w:lvlText w:val="•"/>
      <w:lvlJc w:val="left"/>
      <w:pPr>
        <w:ind w:left="5072" w:hanging="360"/>
      </w:pPr>
      <w:rPr>
        <w:rFonts w:hint="default"/>
        <w:lang w:val="fr-FR" w:eastAsia="en-US" w:bidi="ar-SA"/>
      </w:rPr>
    </w:lvl>
    <w:lvl w:ilvl="4" w:tentative="0">
      <w:start w:val="0"/>
      <w:numFmt w:val="bullet"/>
      <w:lvlText w:val="•"/>
      <w:lvlJc w:val="left"/>
      <w:pPr>
        <w:ind w:left="6028" w:hanging="360"/>
      </w:pPr>
      <w:rPr>
        <w:rFonts w:hint="default"/>
        <w:lang w:val="fr-FR" w:eastAsia="en-US" w:bidi="ar-SA"/>
      </w:rPr>
    </w:lvl>
    <w:lvl w:ilvl="5" w:tentative="0">
      <w:start w:val="0"/>
      <w:numFmt w:val="bullet"/>
      <w:lvlText w:val="•"/>
      <w:lvlJc w:val="left"/>
      <w:pPr>
        <w:ind w:left="6984" w:hanging="360"/>
      </w:pPr>
      <w:rPr>
        <w:rFonts w:hint="default"/>
        <w:lang w:val="fr-FR" w:eastAsia="en-US" w:bidi="ar-SA"/>
      </w:rPr>
    </w:lvl>
    <w:lvl w:ilvl="6" w:tentative="0">
      <w:start w:val="0"/>
      <w:numFmt w:val="bullet"/>
      <w:lvlText w:val="•"/>
      <w:lvlJc w:val="left"/>
      <w:pPr>
        <w:ind w:left="7940" w:hanging="360"/>
      </w:pPr>
      <w:rPr>
        <w:rFonts w:hint="default"/>
        <w:lang w:val="fr-FR" w:eastAsia="en-US" w:bidi="ar-SA"/>
      </w:rPr>
    </w:lvl>
    <w:lvl w:ilvl="7" w:tentative="0">
      <w:start w:val="0"/>
      <w:numFmt w:val="bullet"/>
      <w:lvlText w:val="•"/>
      <w:lvlJc w:val="left"/>
      <w:pPr>
        <w:ind w:left="8896" w:hanging="360"/>
      </w:pPr>
      <w:rPr>
        <w:rFonts w:hint="default"/>
        <w:lang w:val="fr-FR" w:eastAsia="en-US" w:bidi="ar-SA"/>
      </w:rPr>
    </w:lvl>
    <w:lvl w:ilvl="8" w:tentative="0">
      <w:start w:val="0"/>
      <w:numFmt w:val="bullet"/>
      <w:lvlText w:val="•"/>
      <w:lvlJc w:val="left"/>
      <w:pPr>
        <w:ind w:left="9852" w:hanging="360"/>
      </w:pPr>
      <w:rPr>
        <w:rFonts w:hint="default"/>
        <w:lang w:val="fr-FR" w:eastAsia="en-US" w:bidi="ar-SA"/>
      </w:rPr>
    </w:lvl>
  </w:abstractNum>
  <w:abstractNum w:abstractNumId="3">
    <w:nsid w:val="0053208E"/>
    <w:multiLevelType w:val="multilevel"/>
    <w:tmpl w:val="0053208E"/>
    <w:lvl w:ilvl="0" w:tentative="0">
      <w:start w:val="1"/>
      <w:numFmt w:val="decimal"/>
      <w:lvlText w:val="%1."/>
      <w:lvlJc w:val="left"/>
      <w:pPr>
        <w:ind w:left="991" w:hanging="240"/>
        <w:jc w:val="left"/>
      </w:pPr>
      <w:rPr>
        <w:rFonts w:hint="default" w:ascii="Times New Roman" w:hAnsi="Times New Roman" w:eastAsia="Times New Roman" w:cs="Times New Roman"/>
        <w:b/>
        <w:bCs/>
        <w:i w:val="0"/>
        <w:iCs w:val="0"/>
        <w:spacing w:val="0"/>
        <w:w w:val="100"/>
        <w:sz w:val="24"/>
        <w:szCs w:val="24"/>
        <w:lang w:val="fr-FR" w:eastAsia="en-US" w:bidi="ar-SA"/>
      </w:rPr>
    </w:lvl>
    <w:lvl w:ilvl="1" w:tentative="0">
      <w:start w:val="0"/>
      <w:numFmt w:val="bullet"/>
      <w:lvlText w:val="-"/>
      <w:lvlJc w:val="left"/>
      <w:pPr>
        <w:ind w:left="991" w:hanging="140"/>
      </w:pPr>
      <w:rPr>
        <w:rFonts w:hint="default" w:ascii="Times New Roman" w:hAnsi="Times New Roman" w:eastAsia="Times New Roman" w:cs="Times New Roman"/>
        <w:spacing w:val="0"/>
        <w:w w:val="100"/>
        <w:lang w:val="fr-FR" w:eastAsia="en-US" w:bidi="ar-SA"/>
      </w:rPr>
    </w:lvl>
    <w:lvl w:ilvl="2" w:tentative="0">
      <w:start w:val="0"/>
      <w:numFmt w:val="bullet"/>
      <w:lvlText w:val=""/>
      <w:lvlJc w:val="left"/>
      <w:pPr>
        <w:ind w:left="1711" w:hanging="360"/>
      </w:pPr>
      <w:rPr>
        <w:rFonts w:hint="default" w:ascii="Symbol" w:hAnsi="Symbol" w:eastAsia="Symbol" w:cs="Symbol"/>
        <w:b w:val="0"/>
        <w:bCs w:val="0"/>
        <w:i w:val="0"/>
        <w:iCs w:val="0"/>
        <w:spacing w:val="0"/>
        <w:w w:val="99"/>
        <w:sz w:val="20"/>
        <w:szCs w:val="20"/>
        <w:lang w:val="fr-FR" w:eastAsia="en-US" w:bidi="ar-SA"/>
      </w:rPr>
    </w:lvl>
    <w:lvl w:ilvl="3" w:tentative="0">
      <w:start w:val="0"/>
      <w:numFmt w:val="bullet"/>
      <w:lvlText w:val="o"/>
      <w:lvlJc w:val="left"/>
      <w:pPr>
        <w:ind w:left="2431" w:hanging="360"/>
      </w:pPr>
      <w:rPr>
        <w:rFonts w:hint="default" w:ascii="Courier New" w:hAnsi="Courier New" w:eastAsia="Courier New" w:cs="Courier New"/>
        <w:b w:val="0"/>
        <w:bCs w:val="0"/>
        <w:i w:val="0"/>
        <w:iCs w:val="0"/>
        <w:spacing w:val="0"/>
        <w:w w:val="99"/>
        <w:sz w:val="20"/>
        <w:szCs w:val="20"/>
        <w:lang w:val="fr-FR" w:eastAsia="en-US" w:bidi="ar-SA"/>
      </w:rPr>
    </w:lvl>
    <w:lvl w:ilvl="4" w:tentative="0">
      <w:start w:val="0"/>
      <w:numFmt w:val="bullet"/>
      <w:lvlText w:val=""/>
      <w:lvlJc w:val="left"/>
      <w:pPr>
        <w:ind w:left="3151" w:hanging="360"/>
      </w:pPr>
      <w:rPr>
        <w:rFonts w:hint="default" w:ascii="Wingdings" w:hAnsi="Wingdings" w:eastAsia="Wingdings" w:cs="Wingdings"/>
        <w:b w:val="0"/>
        <w:bCs w:val="0"/>
        <w:i w:val="0"/>
        <w:iCs w:val="0"/>
        <w:spacing w:val="0"/>
        <w:w w:val="99"/>
        <w:sz w:val="20"/>
        <w:szCs w:val="20"/>
        <w:lang w:val="fr-FR" w:eastAsia="en-US" w:bidi="ar-SA"/>
      </w:rPr>
    </w:lvl>
    <w:lvl w:ilvl="5" w:tentative="0">
      <w:start w:val="0"/>
      <w:numFmt w:val="bullet"/>
      <w:lvlText w:val="•"/>
      <w:lvlJc w:val="left"/>
      <w:pPr>
        <w:ind w:left="5618" w:hanging="360"/>
      </w:pPr>
      <w:rPr>
        <w:rFonts w:hint="default"/>
        <w:lang w:val="fr-FR" w:eastAsia="en-US" w:bidi="ar-SA"/>
      </w:rPr>
    </w:lvl>
    <w:lvl w:ilvl="6" w:tentative="0">
      <w:start w:val="0"/>
      <w:numFmt w:val="bullet"/>
      <w:lvlText w:val="•"/>
      <w:lvlJc w:val="left"/>
      <w:pPr>
        <w:ind w:left="6847" w:hanging="360"/>
      </w:pPr>
      <w:rPr>
        <w:rFonts w:hint="default"/>
        <w:lang w:val="fr-FR" w:eastAsia="en-US" w:bidi="ar-SA"/>
      </w:rPr>
    </w:lvl>
    <w:lvl w:ilvl="7" w:tentative="0">
      <w:start w:val="0"/>
      <w:numFmt w:val="bullet"/>
      <w:lvlText w:val="•"/>
      <w:lvlJc w:val="left"/>
      <w:pPr>
        <w:ind w:left="8077" w:hanging="360"/>
      </w:pPr>
      <w:rPr>
        <w:rFonts w:hint="default"/>
        <w:lang w:val="fr-FR" w:eastAsia="en-US" w:bidi="ar-SA"/>
      </w:rPr>
    </w:lvl>
    <w:lvl w:ilvl="8" w:tentative="0">
      <w:start w:val="0"/>
      <w:numFmt w:val="bullet"/>
      <w:lvlText w:val="•"/>
      <w:lvlJc w:val="left"/>
      <w:pPr>
        <w:ind w:left="9306" w:hanging="360"/>
      </w:pPr>
      <w:rPr>
        <w:rFonts w:hint="default"/>
        <w:lang w:val="fr-FR" w:eastAsia="en-US" w:bidi="ar-SA"/>
      </w:rPr>
    </w:lvl>
  </w:abstractNum>
  <w:abstractNum w:abstractNumId="4">
    <w:nsid w:val="03D62ECE"/>
    <w:multiLevelType w:val="multilevel"/>
    <w:tmpl w:val="03D62ECE"/>
    <w:lvl w:ilvl="0" w:tentative="0">
      <w:start w:val="0"/>
      <w:numFmt w:val="bullet"/>
      <w:lvlText w:val=""/>
      <w:lvlJc w:val="left"/>
      <w:pPr>
        <w:ind w:left="1027" w:hanging="483"/>
      </w:pPr>
      <w:rPr>
        <w:rFonts w:hint="default" w:ascii="Wingdings" w:hAnsi="Wingdings" w:eastAsia="Wingdings" w:cs="Wingdings"/>
        <w:b w:val="0"/>
        <w:bCs w:val="0"/>
        <w:i w:val="0"/>
        <w:iCs w:val="0"/>
        <w:spacing w:val="0"/>
        <w:w w:val="100"/>
        <w:sz w:val="16"/>
        <w:szCs w:val="16"/>
        <w:lang w:val="fr-FR" w:eastAsia="en-US" w:bidi="ar-SA"/>
      </w:rPr>
    </w:lvl>
    <w:lvl w:ilvl="1" w:tentative="0">
      <w:start w:val="0"/>
      <w:numFmt w:val="bullet"/>
      <w:lvlText w:val="•"/>
      <w:lvlJc w:val="left"/>
      <w:pPr>
        <w:ind w:left="1921" w:hanging="483"/>
      </w:pPr>
      <w:rPr>
        <w:rFonts w:hint="default"/>
        <w:lang w:val="fr-FR" w:eastAsia="en-US" w:bidi="ar-SA"/>
      </w:rPr>
    </w:lvl>
    <w:lvl w:ilvl="2" w:tentative="0">
      <w:start w:val="0"/>
      <w:numFmt w:val="bullet"/>
      <w:lvlText w:val="•"/>
      <w:lvlJc w:val="left"/>
      <w:pPr>
        <w:ind w:left="2822" w:hanging="483"/>
      </w:pPr>
      <w:rPr>
        <w:rFonts w:hint="default"/>
        <w:lang w:val="fr-FR" w:eastAsia="en-US" w:bidi="ar-SA"/>
      </w:rPr>
    </w:lvl>
    <w:lvl w:ilvl="3" w:tentative="0">
      <w:start w:val="0"/>
      <w:numFmt w:val="bullet"/>
      <w:lvlText w:val="•"/>
      <w:lvlJc w:val="left"/>
      <w:pPr>
        <w:ind w:left="3723" w:hanging="483"/>
      </w:pPr>
      <w:rPr>
        <w:rFonts w:hint="default"/>
        <w:lang w:val="fr-FR" w:eastAsia="en-US" w:bidi="ar-SA"/>
      </w:rPr>
    </w:lvl>
    <w:lvl w:ilvl="4" w:tentative="0">
      <w:start w:val="0"/>
      <w:numFmt w:val="bullet"/>
      <w:lvlText w:val="•"/>
      <w:lvlJc w:val="left"/>
      <w:pPr>
        <w:ind w:left="4624" w:hanging="483"/>
      </w:pPr>
      <w:rPr>
        <w:rFonts w:hint="default"/>
        <w:lang w:val="fr-FR" w:eastAsia="en-US" w:bidi="ar-SA"/>
      </w:rPr>
    </w:lvl>
    <w:lvl w:ilvl="5" w:tentative="0">
      <w:start w:val="0"/>
      <w:numFmt w:val="bullet"/>
      <w:lvlText w:val="•"/>
      <w:lvlJc w:val="left"/>
      <w:pPr>
        <w:ind w:left="5526" w:hanging="483"/>
      </w:pPr>
      <w:rPr>
        <w:rFonts w:hint="default"/>
        <w:lang w:val="fr-FR" w:eastAsia="en-US" w:bidi="ar-SA"/>
      </w:rPr>
    </w:lvl>
    <w:lvl w:ilvl="6" w:tentative="0">
      <w:start w:val="0"/>
      <w:numFmt w:val="bullet"/>
      <w:lvlText w:val="•"/>
      <w:lvlJc w:val="left"/>
      <w:pPr>
        <w:ind w:left="6427" w:hanging="483"/>
      </w:pPr>
      <w:rPr>
        <w:rFonts w:hint="default"/>
        <w:lang w:val="fr-FR" w:eastAsia="en-US" w:bidi="ar-SA"/>
      </w:rPr>
    </w:lvl>
    <w:lvl w:ilvl="7" w:tentative="0">
      <w:start w:val="0"/>
      <w:numFmt w:val="bullet"/>
      <w:lvlText w:val="•"/>
      <w:lvlJc w:val="left"/>
      <w:pPr>
        <w:ind w:left="7328" w:hanging="483"/>
      </w:pPr>
      <w:rPr>
        <w:rFonts w:hint="default"/>
        <w:lang w:val="fr-FR" w:eastAsia="en-US" w:bidi="ar-SA"/>
      </w:rPr>
    </w:lvl>
    <w:lvl w:ilvl="8" w:tentative="0">
      <w:start w:val="0"/>
      <w:numFmt w:val="bullet"/>
      <w:lvlText w:val="•"/>
      <w:lvlJc w:val="left"/>
      <w:pPr>
        <w:ind w:left="8229" w:hanging="483"/>
      </w:pPr>
      <w:rPr>
        <w:rFonts w:hint="default"/>
        <w:lang w:val="fr-FR" w:eastAsia="en-US" w:bidi="ar-SA"/>
      </w:rPr>
    </w:lvl>
  </w:abstractNum>
  <w:abstractNum w:abstractNumId="5">
    <w:nsid w:val="25B654F3"/>
    <w:multiLevelType w:val="multilevel"/>
    <w:tmpl w:val="25B654F3"/>
    <w:lvl w:ilvl="0" w:tentative="0">
      <w:start w:val="0"/>
      <w:numFmt w:val="bullet"/>
      <w:lvlText w:val=""/>
      <w:lvlJc w:val="left"/>
      <w:pPr>
        <w:ind w:left="1831" w:hanging="420"/>
      </w:pPr>
      <w:rPr>
        <w:rFonts w:hint="default" w:ascii="Wingdings" w:hAnsi="Wingdings" w:eastAsia="Wingdings" w:cs="Wingdings"/>
        <w:b w:val="0"/>
        <w:bCs w:val="0"/>
        <w:i w:val="0"/>
        <w:iCs w:val="0"/>
        <w:spacing w:val="0"/>
        <w:w w:val="100"/>
        <w:sz w:val="16"/>
        <w:szCs w:val="16"/>
        <w:lang w:val="fr-FR" w:eastAsia="en-US" w:bidi="ar-SA"/>
      </w:rPr>
    </w:lvl>
    <w:lvl w:ilvl="1" w:tentative="0">
      <w:start w:val="0"/>
      <w:numFmt w:val="bullet"/>
      <w:lvlText w:val="•"/>
      <w:lvlJc w:val="left"/>
      <w:pPr>
        <w:ind w:left="2832" w:hanging="420"/>
      </w:pPr>
      <w:rPr>
        <w:rFonts w:hint="default"/>
        <w:lang w:val="fr-FR" w:eastAsia="en-US" w:bidi="ar-SA"/>
      </w:rPr>
    </w:lvl>
    <w:lvl w:ilvl="2" w:tentative="0">
      <w:start w:val="0"/>
      <w:numFmt w:val="bullet"/>
      <w:lvlText w:val="•"/>
      <w:lvlJc w:val="left"/>
      <w:pPr>
        <w:ind w:left="3825" w:hanging="420"/>
      </w:pPr>
      <w:rPr>
        <w:rFonts w:hint="default"/>
        <w:lang w:val="fr-FR" w:eastAsia="en-US" w:bidi="ar-SA"/>
      </w:rPr>
    </w:lvl>
    <w:lvl w:ilvl="3" w:tentative="0">
      <w:start w:val="0"/>
      <w:numFmt w:val="bullet"/>
      <w:lvlText w:val="•"/>
      <w:lvlJc w:val="left"/>
      <w:pPr>
        <w:ind w:left="4817" w:hanging="420"/>
      </w:pPr>
      <w:rPr>
        <w:rFonts w:hint="default"/>
        <w:lang w:val="fr-FR" w:eastAsia="en-US" w:bidi="ar-SA"/>
      </w:rPr>
    </w:lvl>
    <w:lvl w:ilvl="4" w:tentative="0">
      <w:start w:val="0"/>
      <w:numFmt w:val="bullet"/>
      <w:lvlText w:val="•"/>
      <w:lvlJc w:val="left"/>
      <w:pPr>
        <w:ind w:left="5810" w:hanging="420"/>
      </w:pPr>
      <w:rPr>
        <w:rFonts w:hint="default"/>
        <w:lang w:val="fr-FR" w:eastAsia="en-US" w:bidi="ar-SA"/>
      </w:rPr>
    </w:lvl>
    <w:lvl w:ilvl="5" w:tentative="0">
      <w:start w:val="0"/>
      <w:numFmt w:val="bullet"/>
      <w:lvlText w:val="•"/>
      <w:lvlJc w:val="left"/>
      <w:pPr>
        <w:ind w:left="6802" w:hanging="420"/>
      </w:pPr>
      <w:rPr>
        <w:rFonts w:hint="default"/>
        <w:lang w:val="fr-FR" w:eastAsia="en-US" w:bidi="ar-SA"/>
      </w:rPr>
    </w:lvl>
    <w:lvl w:ilvl="6" w:tentative="0">
      <w:start w:val="0"/>
      <w:numFmt w:val="bullet"/>
      <w:lvlText w:val="•"/>
      <w:lvlJc w:val="left"/>
      <w:pPr>
        <w:ind w:left="7795" w:hanging="420"/>
      </w:pPr>
      <w:rPr>
        <w:rFonts w:hint="default"/>
        <w:lang w:val="fr-FR" w:eastAsia="en-US" w:bidi="ar-SA"/>
      </w:rPr>
    </w:lvl>
    <w:lvl w:ilvl="7" w:tentative="0">
      <w:start w:val="0"/>
      <w:numFmt w:val="bullet"/>
      <w:lvlText w:val="•"/>
      <w:lvlJc w:val="left"/>
      <w:pPr>
        <w:ind w:left="8787" w:hanging="420"/>
      </w:pPr>
      <w:rPr>
        <w:rFonts w:hint="default"/>
        <w:lang w:val="fr-FR" w:eastAsia="en-US" w:bidi="ar-SA"/>
      </w:rPr>
    </w:lvl>
    <w:lvl w:ilvl="8" w:tentative="0">
      <w:start w:val="0"/>
      <w:numFmt w:val="bullet"/>
      <w:lvlText w:val="•"/>
      <w:lvlJc w:val="left"/>
      <w:pPr>
        <w:ind w:left="9780" w:hanging="420"/>
      </w:pPr>
      <w:rPr>
        <w:rFonts w:hint="default"/>
        <w:lang w:val="fr-FR" w:eastAsia="en-US" w:bidi="ar-SA"/>
      </w:rPr>
    </w:lvl>
  </w:abstractNum>
  <w:abstractNum w:abstractNumId="6">
    <w:nsid w:val="59ADCABA"/>
    <w:multiLevelType w:val="multilevel"/>
    <w:tmpl w:val="59ADCABA"/>
    <w:lvl w:ilvl="0" w:tentative="0">
      <w:start w:val="0"/>
      <w:numFmt w:val="bullet"/>
      <w:lvlText w:val=""/>
      <w:lvlJc w:val="left"/>
      <w:pPr>
        <w:ind w:left="1342" w:hanging="351"/>
      </w:pPr>
      <w:rPr>
        <w:rFonts w:hint="default" w:ascii="Symbol" w:hAnsi="Symbol" w:eastAsia="Symbol" w:cs="Symbol"/>
        <w:b w:val="0"/>
        <w:bCs w:val="0"/>
        <w:i w:val="0"/>
        <w:iCs w:val="0"/>
        <w:spacing w:val="0"/>
        <w:w w:val="100"/>
        <w:sz w:val="24"/>
        <w:szCs w:val="24"/>
        <w:lang w:val="fr-FR" w:eastAsia="en-US" w:bidi="ar-SA"/>
      </w:rPr>
    </w:lvl>
    <w:lvl w:ilvl="1" w:tentative="0">
      <w:start w:val="0"/>
      <w:numFmt w:val="bullet"/>
      <w:lvlText w:val=""/>
      <w:lvlJc w:val="left"/>
      <w:pPr>
        <w:ind w:left="1711" w:hanging="360"/>
      </w:pPr>
      <w:rPr>
        <w:rFonts w:hint="default" w:ascii="Symbol" w:hAnsi="Symbol" w:eastAsia="Symbol" w:cs="Symbol"/>
        <w:b w:val="0"/>
        <w:bCs w:val="0"/>
        <w:i w:val="0"/>
        <w:iCs w:val="0"/>
        <w:spacing w:val="0"/>
        <w:w w:val="99"/>
        <w:sz w:val="20"/>
        <w:szCs w:val="20"/>
        <w:lang w:val="fr-FR" w:eastAsia="en-US" w:bidi="ar-SA"/>
      </w:rPr>
    </w:lvl>
    <w:lvl w:ilvl="2" w:tentative="0">
      <w:start w:val="0"/>
      <w:numFmt w:val="bullet"/>
      <w:lvlText w:val="o"/>
      <w:lvlJc w:val="left"/>
      <w:pPr>
        <w:ind w:left="2431" w:hanging="360"/>
      </w:pPr>
      <w:rPr>
        <w:rFonts w:hint="default" w:ascii="Courier New" w:hAnsi="Courier New" w:eastAsia="Courier New" w:cs="Courier New"/>
        <w:b w:val="0"/>
        <w:bCs w:val="0"/>
        <w:i w:val="0"/>
        <w:iCs w:val="0"/>
        <w:spacing w:val="0"/>
        <w:w w:val="99"/>
        <w:sz w:val="20"/>
        <w:szCs w:val="20"/>
        <w:lang w:val="fr-FR" w:eastAsia="en-US" w:bidi="ar-SA"/>
      </w:rPr>
    </w:lvl>
    <w:lvl w:ilvl="3" w:tentative="0">
      <w:start w:val="0"/>
      <w:numFmt w:val="bullet"/>
      <w:lvlText w:val=""/>
      <w:lvlJc w:val="left"/>
      <w:pPr>
        <w:ind w:left="3151" w:hanging="360"/>
      </w:pPr>
      <w:rPr>
        <w:rFonts w:hint="default" w:ascii="Wingdings" w:hAnsi="Wingdings" w:eastAsia="Wingdings" w:cs="Wingdings"/>
        <w:b w:val="0"/>
        <w:bCs w:val="0"/>
        <w:i w:val="0"/>
        <w:iCs w:val="0"/>
        <w:spacing w:val="0"/>
        <w:w w:val="99"/>
        <w:sz w:val="20"/>
        <w:szCs w:val="20"/>
        <w:lang w:val="fr-FR" w:eastAsia="en-US" w:bidi="ar-SA"/>
      </w:rPr>
    </w:lvl>
    <w:lvl w:ilvl="4" w:tentative="0">
      <w:start w:val="0"/>
      <w:numFmt w:val="bullet"/>
      <w:lvlText w:val="•"/>
      <w:lvlJc w:val="left"/>
      <w:pPr>
        <w:ind w:left="4389" w:hanging="360"/>
      </w:pPr>
      <w:rPr>
        <w:rFonts w:hint="default"/>
        <w:lang w:val="fr-FR" w:eastAsia="en-US" w:bidi="ar-SA"/>
      </w:rPr>
    </w:lvl>
    <w:lvl w:ilvl="5" w:tentative="0">
      <w:start w:val="0"/>
      <w:numFmt w:val="bullet"/>
      <w:lvlText w:val="•"/>
      <w:lvlJc w:val="left"/>
      <w:pPr>
        <w:ind w:left="5618" w:hanging="360"/>
      </w:pPr>
      <w:rPr>
        <w:rFonts w:hint="default"/>
        <w:lang w:val="fr-FR" w:eastAsia="en-US" w:bidi="ar-SA"/>
      </w:rPr>
    </w:lvl>
    <w:lvl w:ilvl="6" w:tentative="0">
      <w:start w:val="0"/>
      <w:numFmt w:val="bullet"/>
      <w:lvlText w:val="•"/>
      <w:lvlJc w:val="left"/>
      <w:pPr>
        <w:ind w:left="6847" w:hanging="360"/>
      </w:pPr>
      <w:rPr>
        <w:rFonts w:hint="default"/>
        <w:lang w:val="fr-FR" w:eastAsia="en-US" w:bidi="ar-SA"/>
      </w:rPr>
    </w:lvl>
    <w:lvl w:ilvl="7" w:tentative="0">
      <w:start w:val="0"/>
      <w:numFmt w:val="bullet"/>
      <w:lvlText w:val="•"/>
      <w:lvlJc w:val="left"/>
      <w:pPr>
        <w:ind w:left="8077" w:hanging="360"/>
      </w:pPr>
      <w:rPr>
        <w:rFonts w:hint="default"/>
        <w:lang w:val="fr-FR" w:eastAsia="en-US" w:bidi="ar-SA"/>
      </w:rPr>
    </w:lvl>
    <w:lvl w:ilvl="8" w:tentative="0">
      <w:start w:val="0"/>
      <w:numFmt w:val="bullet"/>
      <w:lvlText w:val="•"/>
      <w:lvlJc w:val="left"/>
      <w:pPr>
        <w:ind w:left="9306" w:hanging="360"/>
      </w:pPr>
      <w:rPr>
        <w:rFonts w:hint="default"/>
        <w:lang w:val="fr-FR"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CA278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fr-FR" w:eastAsia="en-US" w:bidi="ar-SA"/>
    </w:rPr>
  </w:style>
  <w:style w:type="paragraph" w:styleId="2">
    <w:name w:val="heading 1"/>
    <w:basedOn w:val="1"/>
    <w:qFormat/>
    <w:uiPriority w:val="1"/>
    <w:pPr>
      <w:ind w:left="991"/>
      <w:outlineLvl w:val="1"/>
    </w:pPr>
    <w:rPr>
      <w:rFonts w:ascii="Times New Roman" w:hAnsi="Times New Roman" w:eastAsia="Times New Roman" w:cs="Times New Roman"/>
      <w:b/>
      <w:bCs/>
      <w:sz w:val="48"/>
      <w:szCs w:val="48"/>
      <w:lang w:val="fr-FR" w:eastAsia="en-US" w:bidi="ar-SA"/>
    </w:rPr>
  </w:style>
  <w:style w:type="paragraph" w:styleId="3">
    <w:name w:val="heading 2"/>
    <w:basedOn w:val="1"/>
    <w:qFormat/>
    <w:uiPriority w:val="1"/>
    <w:pPr>
      <w:ind w:left="991"/>
      <w:outlineLvl w:val="2"/>
    </w:pPr>
    <w:rPr>
      <w:rFonts w:ascii="Times New Roman" w:hAnsi="Times New Roman" w:eastAsia="Times New Roman" w:cs="Times New Roman"/>
      <w:b/>
      <w:bCs/>
      <w:sz w:val="36"/>
      <w:szCs w:val="36"/>
      <w:lang w:val="fr-FR" w:eastAsia="en-US" w:bidi="ar-SA"/>
    </w:rPr>
  </w:style>
  <w:style w:type="paragraph" w:styleId="4">
    <w:name w:val="heading 3"/>
    <w:basedOn w:val="1"/>
    <w:qFormat/>
    <w:uiPriority w:val="1"/>
    <w:pPr>
      <w:spacing w:line="321" w:lineRule="exact"/>
      <w:ind w:left="991"/>
      <w:outlineLvl w:val="3"/>
    </w:pPr>
    <w:rPr>
      <w:rFonts w:ascii="Times New Roman" w:hAnsi="Times New Roman" w:eastAsia="Times New Roman" w:cs="Times New Roman"/>
      <w:b/>
      <w:bCs/>
      <w:sz w:val="28"/>
      <w:szCs w:val="28"/>
      <w:lang w:val="fr-FR" w:eastAsia="en-US" w:bidi="ar-SA"/>
    </w:rPr>
  </w:style>
  <w:style w:type="paragraph" w:styleId="5">
    <w:name w:val="heading 4"/>
    <w:basedOn w:val="1"/>
    <w:qFormat/>
    <w:uiPriority w:val="1"/>
    <w:pPr>
      <w:ind w:left="991"/>
      <w:outlineLvl w:val="4"/>
    </w:pPr>
    <w:rPr>
      <w:rFonts w:ascii="Times New Roman" w:hAnsi="Times New Roman" w:eastAsia="Times New Roman" w:cs="Times New Roman"/>
      <w:b/>
      <w:bCs/>
      <w:sz w:val="26"/>
      <w:szCs w:val="26"/>
      <w:lang w:val="fr-FR" w:eastAsia="en-US" w:bidi="ar-SA"/>
    </w:rPr>
  </w:style>
  <w:style w:type="paragraph" w:styleId="6">
    <w:name w:val="heading 5"/>
    <w:basedOn w:val="1"/>
    <w:qFormat/>
    <w:uiPriority w:val="1"/>
    <w:pPr>
      <w:ind w:left="991"/>
      <w:outlineLvl w:val="5"/>
    </w:pPr>
    <w:rPr>
      <w:rFonts w:ascii="Times New Roman" w:hAnsi="Times New Roman" w:eastAsia="Times New Roman" w:cs="Times New Roman"/>
      <w:b/>
      <w:bCs/>
      <w:sz w:val="24"/>
      <w:szCs w:val="24"/>
      <w:lang w:val="fr-FR" w:eastAsia="en-US" w:bidi="ar-SA"/>
    </w:rPr>
  </w:style>
  <w:style w:type="character" w:default="1" w:styleId="7">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fr-FR" w:eastAsia="en-US" w:bidi="ar-SA"/>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711" w:hanging="360"/>
    </w:pPr>
    <w:rPr>
      <w:rFonts w:ascii="Times New Roman" w:hAnsi="Times New Roman" w:eastAsia="Times New Roman" w:cs="Times New Roman"/>
      <w:lang w:val="fr-FR" w:eastAsia="en-US" w:bidi="ar-SA"/>
    </w:rPr>
  </w:style>
  <w:style w:type="paragraph" w:customStyle="1" w:styleId="12">
    <w:name w:val="Table Paragraph"/>
    <w:basedOn w:val="1"/>
    <w:qFormat/>
    <w:uiPriority w:val="1"/>
    <w:rPr>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TotalTime>0</TotalTime>
  <ScaleCrop>false</ScaleCrop>
  <LinksUpToDate>false</LinksUpToDate>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2025-04-19T21:49:00Z</dcterms:created>
  <dc:creator>hammo</dc:creator>
  <cp:lastModifiedBy>hammo</cp:lastModifiedBy>
  <dcterms:modified xsi:type="dcterms:W3CDTF">2025-04-19T21:50:49Z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Creator">
    <vt:lpwstr>WPS Writer</vt:lpwstr>
  </property>
  <property fmtid="{D5CDD505-2E9C-101B-9397-08002B2CF9AE}" pid="4" name="LastSaved">
    <vt:filetime>2025-04-19T00:00:00Z</vt:filetime>
  </property>
  <property fmtid="{D5CDD505-2E9C-101B-9397-08002B2CF9AE}" pid="5" name="SourceModified">
    <vt:lpwstr>D:20240612174254+16'42'</vt:lpwstr>
  </property>
  <property fmtid="{D5CDD505-2E9C-101B-9397-08002B2CF9AE}" pid="6" name="KSOProductBuildVer">
    <vt:lpwstr>3084-12.2.0.20796</vt:lpwstr>
  </property>
  <property fmtid="{D5CDD505-2E9C-101B-9397-08002B2CF9AE}" pid="7" name="ICV">
    <vt:lpwstr>48906F9B55EA47098FEA6CDF03085619_12</vt:lpwstr>
  </property>
</Properties>
</file>